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6="http://schemas.openxmlformats.org/drawingml/2006/picture" xmlns:ns7="http://schemas.openxmlformats.org/officeDocument/2006/relationships" xmlns:w="http://schemas.openxmlformats.org/wordprocessingml/2006/main" ns1:Ignorable="w14 w15 w16se w16cid w16 w16cex w16sdtdh w16sdtfl w16du wp14">
  <w:body>
    <w:p ns2:paraId="6ACBF09B" ns2:textId="77777777" w:rsidR="00020296" w:rsidRDefault="00ED02C9">
      <w:pPr>
        <w:spacing w:line="276" w:lineRule="auto"/>
        <w:jc w:val="center"/>
        <w:rPr>
          <w:rFonts w:hint="eastAsia"/>
        </w:rPr>
      </w:pPr>
      <w:r>
        <w:rPr>
          <w:b/>
          <w:color w:val="1E1E1E"/>
          <w:sz w:val="40"/>
        </w:rPr>
        <w:t>《数据库项目实践》</w:t>
      </w:r>
    </w:p>
    <w:p ns2:paraId="2CDA5F33" ns2:textId="77777777" w:rsidR="00020296" w:rsidRDefault="00ED02C9">
      <w:pPr>
        <w:spacing w:line="276" w:lineRule="auto"/>
        <w:jc w:val="center"/>
        <w:rPr>
          <w:rFonts w:hint="eastAsia"/>
        </w:rPr>
      </w:pPr>
      <w:r>
        <w:rPr>
          <w:b/>
          <w:color w:val="1E1E1E"/>
          <w:sz w:val="40"/>
        </w:rPr>
        <w:t>数据库应用管理系统</w:t>
      </w:r>
    </w:p>
    <w:p ns2:paraId="5082E8CA" ns2:textId="77777777" w:rsidR="00020296" w:rsidRDefault="00ED02C9">
      <w:pPr>
        <w:spacing w:line="276" w:lineRule="auto"/>
        <w:jc w:val="center"/>
        <w:rPr>
          <w:rFonts w:hint="eastAsia"/>
        </w:rPr>
      </w:pPr>
      <w:r>
        <w:rPr>
          <w:b/>
          <w:color w:val="1E1E1E"/>
          <w:sz w:val="48"/>
        </w:rPr>
        <w:t>项目文档</w:t>
      </w:r>
    </w:p>
    <w:p ns2:paraId="49296F3D" ns2:textId="77777777" w:rsidR="00020296" w:rsidRDefault="00ED02C9">
      <w:pPr>
        <w:spacing w:line="276" w:lineRule="auto"/>
        <w:jc w:val="center"/>
        <w:rPr>
          <w:rFonts w:hint="eastAsia"/>
        </w:rPr>
      </w:pPr>
      <w:r>
        <w:rPr>
          <w:b/>
          <w:color w:val="1E1E1E"/>
          <w:sz w:val="30"/>
        </w:rPr>
        <w:t>项目名称：酒店客房管理系统</w:t>
      </w:r>
    </w:p>
    <w:p ns2:paraId="559D598A" ns2:textId="77777777" w:rsidR="00020296" w:rsidRDefault="00ED02C9">
      <w:pPr>
        <w:spacing w:line="276" w:lineRule="auto"/>
        <w:jc w:val="center"/>
        <w:rPr>
          <w:rFonts w:hint="eastAsia"/>
        </w:rPr>
      </w:pPr>
      <w:r>
        <w:rPr>
          <w:color w:val="1E1E1E"/>
          <w:sz w:val="26"/>
        </w:rPr>
        <w:t>题目编号：题目6</w:t>
      </w:r>
    </w:p>
    <w:p ns2:paraId="1080EFEF" ns2:textId="77777777" w:rsidR="00020296" w:rsidRDefault="00ED02C9">
      <w:pPr>
        <w:spacing w:line="276" w:lineRule="auto"/>
        <w:jc w:val="center"/>
        <w:rPr>
          <w:rFonts w:hint="eastAsia"/>
        </w:rPr>
      </w:pPr>
      <w:r>
        <w:t>完成内容：完整项目文档（数据库设计、应用程序设计、系统实现、测试与附录）</w:t>
      </w:r>
    </w:p>
    <w:p ns2:paraId="3D814D69" ns2:textId="77777777" w:rsidR="00020296" w:rsidRDefault="00ED02C9">
      <w:pPr>
        <w:spacing w:line="276" w:lineRule="auto"/>
        <w:ind w:firstLineChars="700" w:firstLine="1680"/>
        <w:jc w:val="both"/>
        <w:rPr>
          <w:rFonts w:hint="eastAsia"/>
        </w:rPr>
      </w:pPr>
      <w:r>
        <w:rPr>
          <w:color w:val="1E1E1E"/>
          <w:sz w:val="24"/>
        </w:rPr>
        <w:t>团队成员：__________</w:t>
      </w:r>
      <w:r>
        <w:rPr>
          <w:rFonts w:hint="eastAsia"/>
          <w:color w:val="1E1E1E"/>
          <w:sz w:val="24"/>
          <w:lang w:eastAsia="zh-CN"/>
        </w:rPr>
        <w:t>王紫祺</w:t>
      </w:r>
      <w:r>
        <w:rPr>
          <w:color w:val="1E1E1E"/>
          <w:sz w:val="24"/>
        </w:rPr>
        <w:t>____________</w:t>
      </w:r>
    </w:p>
    <w:p ns2:paraId="248387B8" ns2:textId="77777777" w:rsidR="00020296" w:rsidRDefault="00ED02C9">
      <w:pPr>
        <w:spacing w:line="276" w:lineRule="auto"/>
        <w:ind w:firstLineChars="700" w:firstLine="1680"/>
        <w:jc w:val="both"/>
        <w:rPr>
          <w:rFonts w:hint="eastAsia"/>
        </w:rPr>
      </w:pPr>
      <w:r>
        <w:rPr>
          <w:color w:val="1E1E1E"/>
          <w:sz w:val="24"/>
        </w:rPr>
        <w:t>专    业：______</w:t>
      </w:r>
      <w:r>
        <w:rPr>
          <w:rFonts w:hint="eastAsia"/>
          <w:color w:val="1E1E1E"/>
          <w:sz w:val="24"/>
          <w:lang w:eastAsia="zh-CN"/>
        </w:rPr>
        <w:t>计算机科学与技术</w:t>
      </w:r>
      <w:r>
        <w:rPr>
          <w:color w:val="1E1E1E"/>
          <w:sz w:val="24"/>
        </w:rPr>
        <w:t>______</w:t>
      </w:r>
    </w:p>
    <w:p ns2:paraId="64FA57C3" ns2:textId="77777777" w:rsidR="00020296" w:rsidRDefault="00ED02C9">
      <w:pPr>
        <w:spacing w:line="276" w:lineRule="auto"/>
        <w:ind w:firstLineChars="700" w:firstLine="1680"/>
        <w:jc w:val="both"/>
        <w:rPr>
          <w:rFonts w:hint="eastAsia"/>
        </w:rPr>
      </w:pPr>
      <w:r>
        <w:rPr>
          <w:color w:val="1E1E1E"/>
          <w:sz w:val="24"/>
        </w:rPr>
        <w:t>指导教师：__________</w:t>
      </w:r>
      <w:r>
        <w:rPr>
          <w:rFonts w:hint="eastAsia"/>
          <w:color w:val="1E1E1E"/>
          <w:sz w:val="24"/>
          <w:lang w:eastAsia="zh-CN"/>
        </w:rPr>
        <w:t>董晨</w:t>
      </w:r>
      <w:r>
        <w:rPr>
          <w:color w:val="1E1E1E"/>
          <w:sz w:val="24"/>
        </w:rPr>
        <w:t>______________</w:t>
      </w:r>
    </w:p>
    <w:p ns2:paraId="7305BD56" ns2:textId="77777777" w:rsidR="00020296" w:rsidRDefault="00ED02C9">
      <w:pPr>
        <w:spacing w:line="276" w:lineRule="auto"/>
        <w:ind w:firstLineChars="700" w:firstLine="1680"/>
        <w:jc w:val="both"/>
        <w:rPr>
          <w:rFonts w:hint="eastAsia"/>
        </w:rPr>
      </w:pPr>
      <w:r>
        <w:rPr>
          <w:color w:val="1E1E1E"/>
          <w:sz w:val="24"/>
        </w:rPr>
        <w:t>提交日期：2026年__</w:t>
      </w:r>
      <w:r>
        <w:rPr>
          <w:rFonts w:hint="eastAsia"/>
          <w:color w:val="1E1E1E"/>
          <w:sz w:val="24"/>
          <w:lang w:eastAsia="zh-CN"/>
        </w:rPr>
        <w:t>5</w:t>
      </w:r>
      <w:r>
        <w:rPr>
          <w:color w:val="1E1E1E"/>
          <w:sz w:val="24"/>
        </w:rPr>
        <w:t>__月__</w:t>
      </w:r>
      <w:r>
        <w:rPr>
          <w:rFonts w:hint="eastAsia"/>
          <w:color w:val="1E1E1E"/>
          <w:sz w:val="24"/>
          <w:lang w:eastAsia="zh-CN"/>
        </w:rPr>
        <w:t>16</w:t>
      </w:r>
      <w:r>
        <w:rPr>
          <w:color w:val="1E1E1E"/>
          <w:sz w:val="24"/>
        </w:rPr>
        <w:t>__日</w:t>
      </w:r>
    </w:p>
    <w:p ns2:paraId="3E3D82DB" ns2:textId="77777777" w:rsidR="00020296" w:rsidRDefault="00ED02C9">
      <w:pPr>
        <w:spacing w:line="276" w:lineRule="auto"/>
        <w:jc w:val="center"/>
        <w:rPr>
          <w:rFonts w:hint="eastAsia"/>
        </w:rPr>
      </w:pPr>
      <w:r>
        <w:rPr>
          <w:b/>
          <w:color w:val="1E1E1E"/>
          <w:sz w:val="24"/>
        </w:rPr>
        <w:t>天津理工大学 计算科学与工程学院</w:t>
      </w:r>
    </w:p>
    <w:p ns2:paraId="58D1D3B7" ns2:textId="77777777" w:rsidR="00020296" w:rsidRDefault="00ED02C9">
      <w:pPr>
        <w:spacing w:line="276" w:lineRule="auto"/>
        <w:rPr>
          <w:rFonts w:hint="eastAsia"/>
        </w:rPr>
      </w:pPr>
      <w:r>
        <w:br w:type="page"/>
      </w:r>
    </w:p>
    <w:p ns2:paraId="04B3EA40" ns2:textId="77777777" w:rsidR="00020296" w:rsidRDefault="00ED02C9">
      <w:pPr>
        <w:pStyle w:val="1"/>
        <w:spacing w:before="240" w:after="120" w:line="276" w:lineRule="auto"/>
      </w:pPr>
      <w:bookmarkStart w:id="0" w:name="_Toc229848788"/>
      <w:r>
        <w:rPr>
          <w:rFonts w:ascii="宋体" w:eastAsia="宋体" w:hAnsi="宋体"/>
          <w:color w:val="1F4E79"/>
        </w:rPr>
        <w:lastRenderedPageBreak/>
        <w:t>目  录</w:t>
      </w:r>
      <w:bookmarkEnd w:id="0"/>
    </w:p>
    <w:p ns2:paraId="0BB7878B" ns2:textId="19D56201" w:rsidR="00FE4E35" w:rsidRDefault="00ED02C9">
      <w:pPr>
        <w:pStyle w:val="TOC10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9848788" w:history="1">
        <w:r w:rsidR="00FE4E35" w:rsidRPr="00B52B96">
          <w:rPr>
            <w:rStyle w:val="aff4"/>
            <w:noProof/>
          </w:rPr>
          <w:t>目  录</w:t>
        </w:r>
        <w:r w:rsidR="00FE4E35">
          <w:rPr>
            <w:rFonts w:hint="eastAsia"/>
            <w:noProof/>
            <w:webHidden/>
          </w:rPr>
          <w:tab/>
        </w:r>
        <w:r w:rsidR="00FE4E35">
          <w:rPr>
            <w:rFonts w:hint="eastAsia"/>
            <w:noProof/>
            <w:webHidden/>
          </w:rPr>
          <w:fldChar w:fldCharType="begin"/>
        </w:r>
        <w:r w:rsidR="00FE4E35">
          <w:rPr>
            <w:rFonts w:hint="eastAsia"/>
            <w:noProof/>
            <w:webHidden/>
          </w:rPr>
          <w:instrText xml:space="preserve"> </w:instrText>
        </w:r>
        <w:r w:rsidR="00FE4E35">
          <w:rPr>
            <w:noProof/>
            <w:webHidden/>
          </w:rPr>
          <w:instrText>PAGEREF _Toc229848788 \h</w:instrText>
        </w:r>
        <w:r w:rsidR="00FE4E35">
          <w:rPr>
            <w:rFonts w:hint="eastAsia"/>
            <w:noProof/>
            <w:webHidden/>
          </w:rPr>
          <w:instrText xml:space="preserve"> </w:instrText>
        </w:r>
        <w:r w:rsidR="00FE4E35">
          <w:rPr>
            <w:rFonts w:hint="eastAsia"/>
            <w:noProof/>
            <w:webHidden/>
          </w:rPr>
        </w:r>
        <w:r w:rsidR="00FE4E35">
          <w:rPr>
            <w:rFonts w:hint="eastAsia"/>
            <w:noProof/>
            <w:webHidden/>
          </w:rPr>
          <w:fldChar w:fldCharType="separate"/>
        </w:r>
        <w:r w:rsidR="00FE4E35">
          <w:rPr>
            <w:rFonts w:hint="eastAsia"/>
            <w:noProof/>
            <w:webHidden/>
          </w:rPr>
          <w:t>2</w:t>
        </w:r>
        <w:r w:rsidR="00FE4E35">
          <w:rPr>
            <w:rFonts w:hint="eastAsia"/>
            <w:noProof/>
            <w:webHidden/>
          </w:rPr>
          <w:fldChar w:fldCharType="end"/>
        </w:r>
      </w:hyperlink>
    </w:p>
    <w:p ns2:paraId="1AD78723" ns2:textId="45F1FC4A" w:rsidR="00FE4E35" w:rsidRDefault="00FE4E35">
      <w:pPr>
        <w:pStyle w:val="TOC10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789" w:history="1">
        <w:r w:rsidRPr="00B52B96">
          <w:rPr>
            <w:rStyle w:val="aff4"/>
            <w:noProof/>
          </w:rPr>
          <w:t>一、项目概述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_Toc229848789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ns2:paraId="59680090" ns2:textId="13ED94C2" w:rsidR="00FE4E35" w:rsidRDefault="00FE4E35">
      <w:pPr>
        <w:pStyle w:val="TOC10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790" w:history="1">
        <w:r w:rsidRPr="00B52B96">
          <w:rPr>
            <w:rStyle w:val="aff4"/>
            <w:noProof/>
          </w:rPr>
          <w:t>二、数据库设计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_Toc229848790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ns2:paraId="05EA6CA8" ns2:textId="2349B43F" w:rsidR="00FE4E35" w:rsidRDefault="00FE4E35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791" w:history="1">
        <w:r w:rsidRPr="00B52B96">
          <w:rPr>
            <w:rStyle w:val="aff4"/>
            <w:noProof/>
          </w:rPr>
          <w:t>1. 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_Toc229848791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ns2:paraId="0D57226E" ns2:textId="2A733917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792" w:history="1">
        <w:r w:rsidRPr="00B52B96">
          <w:rPr>
            <w:rStyle w:val="aff4"/>
            <w:noProof/>
          </w:rPr>
          <w:t>1.1 业务对象分析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_Toc229848792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ns2:paraId="62D08EAE" ns2:textId="46C0B940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793" w:history="1">
        <w:r w:rsidRPr="00B52B96">
          <w:rPr>
            <w:rStyle w:val="aff4"/>
            <w:noProof/>
          </w:rPr>
          <w:t>1.2 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_Toc229848793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ns2:paraId="75FE964E" ns2:textId="259E3E1D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794" w:history="1">
        <w:r w:rsidRPr="00B52B96">
          <w:rPr>
            <w:rStyle w:val="aff4"/>
            <w:noProof/>
          </w:rPr>
          <w:t>1.3 数据需求与处理要求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_Toc229848794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ns2:paraId="42D91A28" ns2:textId="199AB147" w:rsidR="00FE4E35" w:rsidRDefault="00FE4E35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795" w:history="1">
        <w:r w:rsidRPr="00B52B96">
          <w:rPr>
            <w:rStyle w:val="aff4"/>
            <w:noProof/>
          </w:rPr>
          <w:t>2. 概念结构设计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_Toc229848795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ns2:paraId="1DCD590F" ns2:textId="4A77DBE4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796" w:history="1">
        <w:r w:rsidRPr="00B52B96">
          <w:rPr>
            <w:rStyle w:val="aff4"/>
            <w:noProof/>
          </w:rPr>
          <w:t>2.1 数据流图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_Toc229848796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ns2:paraId="69DE56D5" ns2:textId="4DE7EC73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797" w:history="1">
        <w:r w:rsidRPr="00B52B96">
          <w:rPr>
            <w:rStyle w:val="aff4"/>
            <w:noProof/>
          </w:rPr>
          <w:t>2.2 数据字典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_Toc229848797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ns2:paraId="11B62709" ns2:textId="665BD6DC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798" w:history="1">
        <w:r w:rsidRPr="00B52B96">
          <w:rPr>
            <w:rStyle w:val="aff4"/>
            <w:noProof/>
          </w:rPr>
          <w:t>2.3 E-R 图及实体联系说明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_Toc229848798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ns2:paraId="14044F33" ns2:textId="1F1024F1" w:rsidR="00FE4E35" w:rsidRDefault="00FE4E35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799" w:history="1">
        <w:r w:rsidRPr="00B52B96">
          <w:rPr>
            <w:rStyle w:val="aff4"/>
            <w:noProof/>
          </w:rPr>
          <w:t>3. 逻辑结构设计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_Toc229848799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ns2:paraId="045F2395" ns2:textId="6862E8EF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00" w:history="1">
        <w:r w:rsidRPr="00B52B96">
          <w:rPr>
            <w:rStyle w:val="aff4"/>
            <w:noProof/>
          </w:rPr>
          <w:t>3.1 关系模式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ns2:paraId="50E4CC9E" ns2:textId="4919E8C1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01" w:history="1">
        <w:r w:rsidRPr="00B52B96">
          <w:rPr>
            <w:rStyle w:val="aff4"/>
            <w:noProof/>
          </w:rPr>
          <w:t>3.2 二维表结构设计与主外键分析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ns2:paraId="748A99CB" ns2:textId="4CE17CCB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02" w:history="1">
        <w:r w:rsidRPr="00B52B96">
          <w:rPr>
            <w:rStyle w:val="aff4"/>
            <w:noProof/>
          </w:rPr>
          <w:t>3.3 完整性约束设计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ns2:paraId="043AFD22" ns2:textId="3D992839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03" w:history="1">
        <w:r w:rsidRPr="00B52B96">
          <w:rPr>
            <w:rStyle w:val="aff4"/>
            <w:noProof/>
          </w:rPr>
          <w:t>3.4 触发器设计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ns2:paraId="660DA28B" ns2:textId="64FDC5B6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04" w:history="1">
        <w:r w:rsidRPr="00B52B96">
          <w:rPr>
            <w:rStyle w:val="aff4"/>
            <w:noProof/>
          </w:rPr>
          <w:t>3.5 视图与索引说明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ns2:paraId="34219A3E" ns2:textId="10E997D5" w:rsidR="00FE4E35" w:rsidRDefault="00FE4E35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05" w:history="1">
        <w:r w:rsidRPr="00B52B96">
          <w:rPr>
            <w:rStyle w:val="aff4"/>
            <w:noProof/>
          </w:rPr>
          <w:t>4. 物理结构设计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ns2:paraId="08271E02" ns2:textId="7D04ABE2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06" w:history="1">
        <w:r w:rsidRPr="00B52B96">
          <w:rPr>
            <w:rStyle w:val="aff4"/>
            <w:noProof/>
          </w:rPr>
          <w:t>4.1 数据库运行环境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ns2:paraId="5FB6F244" ns2:textId="21D3D5E0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07" w:history="1">
        <w:r w:rsidRPr="00B52B96">
          <w:rPr>
            <w:rStyle w:val="aff4"/>
            <w:noProof/>
          </w:rPr>
          <w:t>4.2 表空间与存储引擎设计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ns2:paraId="0878F5BF" ns2:textId="3AD4E945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08" w:history="1">
        <w:r w:rsidRPr="00B52B96">
          <w:rPr>
            <w:rStyle w:val="aff4"/>
            <w:noProof/>
          </w:rPr>
          <w:t>4.3 索引与性能设计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ns2:paraId="2378481A" ns2:textId="198D723E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09" w:history="1">
        <w:r w:rsidRPr="00B52B96">
          <w:rPr>
            <w:rStyle w:val="aff4"/>
            <w:noProof/>
          </w:rPr>
          <w:t>4.4 数据安全与备份策略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ns2:paraId="5872CB43" ns2:textId="44B98E59" w:rsidR="00FE4E35" w:rsidRDefault="00FE4E35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10" w:history="1">
        <w:r w:rsidRPr="00B52B96">
          <w:rPr>
            <w:rStyle w:val="aff4"/>
            <w:noProof/>
          </w:rPr>
          <w:t>5. 新技术与算法应用（可选）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ns2:paraId="46EC9D8F" ns2:textId="3C403787" w:rsidR="00FE4E35" w:rsidRDefault="00FE4E35">
      <w:pPr>
        <w:pStyle w:val="TOC10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11" w:history="1">
        <w:r w:rsidRPr="00B52B96">
          <w:rPr>
            <w:rStyle w:val="aff4"/>
            <w:noProof/>
          </w:rPr>
          <w:t>三、应用程序设计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ns2:paraId="7E655714" ns2:textId="1E81CAAA" w:rsidR="00FE4E35" w:rsidRDefault="00FE4E35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12" w:history="1">
        <w:r w:rsidRPr="00B52B96">
          <w:rPr>
            <w:rStyle w:val="aff4"/>
            <w:noProof/>
          </w:rPr>
          <w:t>1. 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ns2:paraId="10CA9C32" ns2:textId="21C7FEA6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13" w:history="1">
        <w:r w:rsidRPr="00B52B96">
          <w:rPr>
            <w:rStyle w:val="aff4"/>
            <w:noProof/>
          </w:rPr>
          <w:t>1.1 用户角色需求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ns2:paraId="47D6DC71" ns2:textId="3B888FCF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14" w:history="1">
        <w:r w:rsidRPr="00B52B96">
          <w:rPr>
            <w:rStyle w:val="aff4"/>
            <w:noProof/>
          </w:rPr>
          <w:t>1.2 功能性需求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ns2:paraId="18D3B052" ns2:textId="3E7354D7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15" w:history="1">
        <w:r w:rsidRPr="00B52B96">
          <w:rPr>
            <w:rStyle w:val="aff4"/>
            <w:noProof/>
          </w:rPr>
          <w:t>1.3 非功能性需求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ns2:paraId="0C200864" ns2:textId="0273DB67" w:rsidR="00FE4E35" w:rsidRDefault="00FE4E35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16" w:history="1">
        <w:r w:rsidRPr="00B52B96">
          <w:rPr>
            <w:rStyle w:val="aff4"/>
            <w:noProof/>
          </w:rPr>
          <w:t>2. 系统总体设计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ns2:paraId="43EEAC8F" ns2:textId="7B251ADB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17" w:history="1">
        <w:r w:rsidRPr="00B52B96">
          <w:rPr>
            <w:rStyle w:val="aff4"/>
            <w:noProof/>
          </w:rPr>
          <w:t>2.1 系统架构设计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ns2:paraId="365EC7AF" ns2:textId="408A7436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18" w:history="1">
        <w:r w:rsidRPr="00B52B96">
          <w:rPr>
            <w:rStyle w:val="aff4"/>
            <w:noProof/>
          </w:rPr>
          <w:t>2.2 项目目录结构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ns2:paraId="6D1F6754" ns2:textId="7BC53319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19" w:history="1">
        <w:r w:rsidRPr="00B52B96">
          <w:rPr>
            <w:rStyle w:val="aff4"/>
            <w:noProof/>
          </w:rPr>
          <w:t>2.3 模块划分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ns2:paraId="68CBEACA" ns2:textId="3D371960" w:rsidR="00FE4E35" w:rsidRDefault="00FE4E35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20" w:history="1">
        <w:r w:rsidRPr="00B52B96">
          <w:rPr>
            <w:rStyle w:val="aff4"/>
            <w:noProof/>
          </w:rPr>
          <w:t>3. 系统详细设计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ns2:paraId="71FB2929" ns2:textId="617664A1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21" w:history="1">
        <w:r w:rsidRPr="00B52B96">
          <w:rPr>
            <w:rStyle w:val="aff4"/>
            <w:noProof/>
          </w:rPr>
          <w:t>3.1 前端页面设计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ns2:paraId="4B670BAC" ns2:textId="7F4A143A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22" w:history="1">
        <w:r w:rsidRPr="00B52B96">
          <w:rPr>
            <w:rStyle w:val="aff4"/>
            <w:noProof/>
          </w:rPr>
          <w:t>3.2 后端接口设计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ns2:paraId="4B37900A" ns2:textId="368B8301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23" w:history="1">
        <w:r w:rsidRPr="00B52B96">
          <w:rPr>
            <w:rStyle w:val="aff4"/>
            <w:noProof/>
          </w:rPr>
          <w:t>3.3 核心业务流程设计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ns2:paraId="2D9D9F35" ns2:textId="6CA41C58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24" w:history="1">
        <w:r w:rsidRPr="00B52B96">
          <w:rPr>
            <w:rStyle w:val="aff4"/>
            <w:noProof/>
          </w:rPr>
          <w:t>3.4 输入校验与异常处理设计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ns2:paraId="12F18A59" ns2:textId="3006381D" w:rsidR="00FE4E35" w:rsidRDefault="00FE4E35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25" w:history="1">
        <w:r w:rsidRPr="00B52B96">
          <w:rPr>
            <w:rStyle w:val="aff4"/>
            <w:noProof/>
          </w:rPr>
          <w:t>4. 系统实现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ns2:paraId="575546DB" ns2:textId="122E547B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26" w:history="1">
        <w:r w:rsidRPr="00B52B96">
          <w:rPr>
            <w:rStyle w:val="aff4"/>
            <w:noProof/>
          </w:rPr>
          <w:t>4.1 开发环境与运行环境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ns2:paraId="7D8C272E" ns2:textId="3C64B276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27" w:history="1">
        <w:r w:rsidRPr="00B52B96">
          <w:rPr>
            <w:rStyle w:val="aff4"/>
            <w:noProof/>
          </w:rPr>
          <w:t>4.2 数据库连接实现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ns2:paraId="04C817EF" ns2:textId="0D9E5ECB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28" w:history="1">
        <w:r w:rsidRPr="00B52B96">
          <w:rPr>
            <w:rStyle w:val="aff4"/>
            <w:noProof/>
          </w:rPr>
          <w:t>4.3 登录与权限实现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ns2:paraId="0B4AE7FF" ns2:textId="1DD57BDE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29" w:history="1">
        <w:r w:rsidRPr="00B52B96">
          <w:rPr>
            <w:rStyle w:val="aff4"/>
            <w:noProof/>
          </w:rPr>
          <w:t>4.4 客房与客户管理实现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ns2:paraId="53B2CFA4" ns2:textId="1B1E0702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30" w:history="1">
        <w:r w:rsidRPr="00B52B96">
          <w:rPr>
            <w:rStyle w:val="aff4"/>
            <w:noProof/>
          </w:rPr>
          <w:t>4.5 预订与入住实现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ns2:paraId="0DD4B4A7" ns2:textId="0B0DA142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31" w:history="1">
        <w:r w:rsidRPr="00B52B96">
          <w:rPr>
            <w:rStyle w:val="aff4"/>
            <w:noProof/>
          </w:rPr>
          <w:t>4.6 额外消费与退房结算实现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ns2:paraId="342317A0" ns2:textId="27A9CAB2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32" w:history="1">
        <w:r w:rsidRPr="00B52B96">
          <w:rPr>
            <w:rStyle w:val="aff4"/>
            <w:noProof/>
          </w:rPr>
          <w:t>4.7 统计报表实现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ns2:paraId="414E2E5D" ns2:textId="08EE8444" w:rsidR="00FE4E35" w:rsidRDefault="00FE4E35">
      <w:pPr>
        <w:pStyle w:val="TOC3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33" w:history="1">
        <w:r w:rsidRPr="00B52B96">
          <w:rPr>
            <w:rStyle w:val="aff4"/>
            <w:noProof/>
          </w:rPr>
          <w:t>4.8 系统运行与演示步骤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ns2:paraId="6F558C6F" ns2:textId="6F29EC0D" w:rsidR="00FE4E35" w:rsidRDefault="00FE4E35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34" w:history="1">
        <w:r w:rsidRPr="00B52B96">
          <w:rPr>
            <w:rStyle w:val="aff4"/>
            <w:noProof/>
          </w:rPr>
          <w:t>5. 特色与创新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ns2:paraId="3FF978AF" ns2:textId="77010838" w:rsidR="00FE4E35" w:rsidRDefault="00FE4E35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35" w:history="1">
        <w:r w:rsidRPr="00B52B96">
          <w:rPr>
            <w:rStyle w:val="aff4"/>
            <w:noProof/>
          </w:rPr>
          <w:t>6. 系统测试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ns2:paraId="60979CE0" ns2:textId="4A64FDF2" w:rsidR="00FE4E35" w:rsidRDefault="00FE4E35">
      <w:pPr>
        <w:pStyle w:val="TOC10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36" w:history="1">
        <w:r w:rsidRPr="00B52B96">
          <w:rPr>
            <w:rStyle w:val="aff4"/>
            <w:noProof/>
          </w:rPr>
          <w:t>四、总结与展望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ns2:paraId="336A2C45" ns2:textId="03E6CED2" w:rsidR="00FE4E35" w:rsidRDefault="00FE4E35">
      <w:pPr>
        <w:pStyle w:val="TOC10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37" w:history="1">
        <w:r w:rsidRPr="00B52B96">
          <w:rPr>
            <w:rStyle w:val="aff4"/>
            <w:noProof/>
          </w:rPr>
          <w:t>五、团队与分工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ns2:paraId="0B312651" ns2:textId="307852CA" w:rsidR="00FE4E35" w:rsidRDefault="00FE4E35">
      <w:pPr>
        <w:pStyle w:val="TOC10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38" w:history="1">
        <w:r w:rsidRPr="00B52B96">
          <w:rPr>
            <w:rStyle w:val="aff4"/>
            <w:noProof/>
          </w:rPr>
          <w:t>六、附录（源代码）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ns2:paraId="77979D55" ns2:textId="71C37CB8" w:rsidR="00FE4E35" w:rsidRDefault="00FE4E35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39" w:history="1">
        <w:r w:rsidRPr="00B52B96">
          <w:rPr>
            <w:rStyle w:val="aff4"/>
            <w:noProof/>
          </w:rPr>
          <w:t>附录 A 数据库建表脚本说明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ns2:paraId="0E7BB0A8" ns2:textId="28589917" w:rsidR="00FE4E35" w:rsidRDefault="00FE4E35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40" w:history="1">
        <w:r w:rsidRPr="00B52B96">
          <w:rPr>
            <w:rStyle w:val="aff4"/>
            <w:noProof/>
          </w:rPr>
          <w:t>附录 B 后端核心代码说明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ns2:paraId="3A34CA5D" ns2:textId="15FE6D2C" w:rsidR="00FE4E35" w:rsidRDefault="00FE4E35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41" w:history="1">
        <w:r w:rsidRPr="00B52B96">
          <w:rPr>
            <w:rStyle w:val="aff4"/>
            <w:noProof/>
          </w:rPr>
          <w:t>附录 C 前端核心代码说明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ns2:paraId="16442782" ns2:textId="3B995EE3" w:rsidR="00FE4E35" w:rsidRDefault="00FE4E35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ns2:ligatures ns2:val="standardContextual"/>
        </w:rPr>
      </w:pPr>
      <w:hyperlink w:anchor="_Toc229848842" w:history="1">
        <w:r w:rsidRPr="00B52B96">
          <w:rPr>
            <w:rStyle w:val="aff4"/>
            <w:noProof/>
          </w:rPr>
          <w:t>附录 D 项目运行命令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_Toc229848842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ns2:paraId="16C7D442" ns2:textId="4FAC51E9" w:rsidR="00020296" w:rsidRDefault="00ED02C9">
      <w:pPr>
        <w:spacing w:line="276" w:lineRule="auto"/>
        <w:rPr>
          <w:rFonts w:hint="eastAsia"/>
        </w:rPr>
      </w:pPr>
      <w:r>
        <w:fldChar w:fldCharType="end"/>
      </w:r>
    </w:p>
    <w:p ns2:paraId="0B26B861" ns2:textId="77777777" w:rsidR="00020296" w:rsidRDefault="00ED02C9">
      <w:pPr>
        <w:spacing w:line="276" w:lineRule="auto"/>
        <w:rPr>
          <w:rFonts w:hint="eastAsia"/>
        </w:rPr>
      </w:pPr>
      <w:r>
        <w:br w:type="page"/>
      </w:r>
    </w:p>
    <w:p ns2:paraId="677C10E4" ns2:textId="77777777" w:rsidR="00020296" w:rsidRDefault="00ED02C9">
      <w:pPr>
        <w:pStyle w:val="1"/>
        <w:spacing w:before="240" w:after="120" w:line="276" w:lineRule="auto"/>
      </w:pPr>
      <w:bookmarkStart w:id="1" w:name="_Toc229848789"/>
      <w:r>
        <w:rPr>
          <w:rFonts w:ascii="宋体" w:eastAsia="宋体" w:hAnsi="宋体"/>
          <w:color w:val="1F4E79"/>
        </w:rPr>
        <w:t>一、项目概述</w:t>
      </w:r>
      <w:bookmarkEnd w:id="1"/>
    </w:p>
    <w:p ns2:paraId="1DA0E8C0" ns2:textId="77777777" w:rsidR="00020296" w:rsidRDefault="00ED02C9">
      <w:pPr>
        <w:spacing w:line="276" w:lineRule="auto"/>
        <w:rPr>
          <w:rFonts w:hint="eastAsia"/>
        </w:rPr>
      </w:pPr>
      <w:r>
        <w:t>本项目为“题目6——酒店客房管理系统”。系统采用 B/S 架构，面向前台、客房部、财务和管理员等角色，围绕客房状态、客户档案、预订、入住、消费、退房结算和经营统计开展数据库应用设计与程序实现。本文档在指导书要求的基础上，完整说明项目背景、需求分析、数据库设计、应用程序设计、系统实现、测试结果、运行步骤和源码附录。</w:t>
      </w:r>
    </w:p>
    <w:p ns2:paraId="410DD322" ns2:textId="77777777" w:rsidR="00020296" w:rsidRDefault="00ED02C9">
      <w:pPr>
        <w:spacing w:line="276" w:lineRule="auto"/>
        <w:rPr>
          <w:rFonts w:hint="eastAsia"/>
        </w:rPr>
      </w:pPr>
      <w:r>
        <w:t>系统后端使用 Python 编写 REST API，数据库部署在本机 MySQL 8.0/Navicat 中，前端使用 HTML、CSS 和 JavaScript，可通过 Edge 浏览器访问。系统通过主外键、唯一约束、CHECK 约束、触发器、事务和前后端双重格式校验保证数据可靠性。</w:t>
      </w:r>
    </w:p>
    <w:p ns2:paraId="4A69A0D5" ns2:textId="77777777" w:rsidR="00020296" w:rsidRDefault="00ED02C9">
      <w:pPr>
        <w:pStyle w:val="1"/>
        <w:spacing w:before="240" w:after="120" w:line="276" w:lineRule="auto"/>
      </w:pPr>
      <w:bookmarkStart w:id="2" w:name="_Toc229848790"/>
      <w:r>
        <w:rPr>
          <w:rFonts w:ascii="宋体" w:eastAsia="宋体" w:hAnsi="宋体"/>
          <w:color w:val="1F4E79"/>
        </w:rPr>
        <w:t>二、数据库设计</w:t>
      </w:r>
      <w:bookmarkEnd w:id="2"/>
    </w:p>
    <w:p ns2:paraId="514BF148" ns2:textId="77777777" w:rsidR="00020296" w:rsidRDefault="00ED02C9">
      <w:pPr>
        <w:pStyle w:val="21"/>
        <w:spacing w:before="160" w:after="120" w:line="276" w:lineRule="auto"/>
      </w:pPr>
      <w:bookmarkStart w:id="3" w:name="_Toc229848791"/>
      <w:r>
        <w:rPr>
          <w:rFonts w:ascii="宋体" w:eastAsia="宋体" w:hAnsi="宋体"/>
          <w:color w:val="1F4E79"/>
          <w:sz w:val="24"/>
        </w:rPr>
        <w:t>1. 需求分析</w:t>
      </w:r>
      <w:bookmarkEnd w:id="3"/>
    </w:p>
    <w:p ns2:paraId="69743231" ns2:textId="77777777" w:rsidR="00020296" w:rsidRDefault="00ED02C9">
      <w:pPr>
        <w:spacing w:line="276" w:lineRule="auto"/>
        <w:rPr>
          <w:rFonts w:hint="eastAsia"/>
        </w:rPr>
      </w:pPr>
      <w:r>
        <w:rPr>
          <w:color w:val="1E1E1E"/>
          <w:sz w:val="24"/>
        </w:rPr>
        <w:t>酒店客房管理系统的数据库设计目标是把酒店日常运营中的客房、客户、预订、入住、消费和结算等信息统一组织起来，使业务数据能够被准确录入、实时查询、自动校验和统计分析。系统既要支持单个前台人员完成预订、入住和退房，也要支持客房部维护维修状态、财务人员查看收入报表和管理员审计操作记录。</w:t>
      </w:r>
    </w:p>
    <w:p ns2:paraId="29B6763E" ns2:textId="77777777" w:rsidR="00020296" w:rsidRDefault="00ED02C9">
      <w:pPr>
        <w:pStyle w:val="31"/>
        <w:spacing w:before="160" w:after="120" w:line="276" w:lineRule="auto"/>
      </w:pPr>
      <w:bookmarkStart w:id="4" w:name="_Toc229848792"/>
      <w:r>
        <w:rPr>
          <w:rFonts w:ascii="宋体" w:eastAsia="宋体" w:hAnsi="宋体"/>
          <w:color w:val="1F4D78"/>
          <w:sz w:val="24"/>
        </w:rPr>
        <w:t>1.1 业务对象分析</w:t>
      </w:r>
      <w:bookmarkEnd w:id="4"/>
    </w:p>
    <w:p ns2:paraId="57E2E657" ns2:textId="77777777" w:rsidR="00020296" w:rsidRDefault="00ED02C9">
      <w:pPr>
        <w:pStyle w:val="a0"/>
        <w:spacing w:after="60" w:line="276" w:lineRule="auto"/>
        <w:rPr>
          <w:rFonts w:hint="eastAsia"/>
        </w:rPr>
      </w:pPr>
      <w:r>
        <w:rPr>
          <w:color w:val="1E1E1E"/>
          <w:sz w:val="24"/>
        </w:rPr>
        <w:t>客房信息：记录房号、楼层、房型、床位数、价格和状态，状态包括空闲、入住、维修、预订。</w:t>
      </w:r>
    </w:p>
    <w:p ns2:paraId="36AB6BD3" ns2:textId="77777777" w:rsidR="00020296" w:rsidRDefault="00ED02C9">
      <w:pPr>
        <w:pStyle w:val="a0"/>
        <w:spacing w:after="60" w:line="276" w:lineRule="auto"/>
        <w:rPr>
          <w:rFonts w:hint="eastAsia"/>
        </w:rPr>
      </w:pPr>
      <w:r>
        <w:rPr>
          <w:color w:val="1E1E1E"/>
          <w:sz w:val="24"/>
        </w:rPr>
        <w:t>客户信息：记录身份证号、姓名、联系电话、客户来源和备注，并通过入住记录形成客户入住历史。</w:t>
      </w:r>
    </w:p>
    <w:p ns2:paraId="69545DC8" ns2:textId="77777777" w:rsidR="00020296" w:rsidRDefault="00ED02C9">
      <w:pPr>
        <w:pStyle w:val="a0"/>
        <w:spacing w:after="60" w:line="276" w:lineRule="auto"/>
        <w:rPr>
          <w:rFonts w:hint="eastAsia"/>
        </w:rPr>
      </w:pPr>
      <w:r>
        <w:rPr>
          <w:color w:val="1E1E1E"/>
          <w:sz w:val="24"/>
        </w:rPr>
        <w:t>预订信息：记录客户预订时间、入住日期、离店日期、订金、渠道和预订状态，要求同一房间同一时间段不能重复预订。</w:t>
      </w:r>
    </w:p>
    <w:p ns2:paraId="649EC394" ns2:textId="77777777" w:rsidR="00020296" w:rsidRDefault="00ED02C9">
      <w:pPr>
        <w:pStyle w:val="a0"/>
        <w:spacing w:after="60" w:line="276" w:lineRule="auto"/>
        <w:rPr>
          <w:rFonts w:hint="eastAsia"/>
        </w:rPr>
      </w:pPr>
      <w:r>
        <w:rPr>
          <w:color w:val="1E1E1E"/>
          <w:sz w:val="24"/>
        </w:rPr>
        <w:t>入住信息：前台根据预订或现场散客办理入住，生成入住单，保存入住日期、预计离店日期、房价快照和押金。</w:t>
      </w:r>
    </w:p>
    <w:p ns2:paraId="39C2039F" ns2:textId="77777777" w:rsidR="00020296" w:rsidRDefault="00ED02C9">
      <w:pPr>
        <w:pStyle w:val="a0"/>
        <w:spacing w:after="60" w:line="276" w:lineRule="auto"/>
        <w:rPr>
          <w:rFonts w:hint="eastAsia"/>
        </w:rPr>
      </w:pPr>
      <w:r>
        <w:rPr>
          <w:color w:val="1E1E1E"/>
          <w:sz w:val="24"/>
        </w:rPr>
        <w:t>消费与结算信息：登记餐饮、洗衣、迷你吧、停车、赔偿等额外消费，退房时自动计算房费、额外消费、优惠、超时天数和应收金额。</w:t>
      </w:r>
    </w:p>
    <w:p ns2:paraId="6311B217" ns2:textId="77777777" w:rsidR="00020296" w:rsidRDefault="00ED02C9">
      <w:pPr>
        <w:pStyle w:val="a0"/>
        <w:spacing w:after="60" w:line="276" w:lineRule="auto"/>
        <w:rPr>
          <w:rFonts w:hint="eastAsia"/>
        </w:rPr>
      </w:pPr>
      <w:r>
        <w:rPr>
          <w:color w:val="1E1E1E"/>
          <w:sz w:val="24"/>
        </w:rPr>
        <w:t>统计与审计信息：按日、月、年统计收入和入住率，保存用户操作日志，便于多人操作下追踪数据变更。</w:t>
      </w:r>
    </w:p>
    <w:p ns2:paraId="38EA1990" ns2:textId="77777777" w:rsidR="00020296" w:rsidRDefault="00ED02C9">
      <w:pPr>
        <w:pStyle w:val="31"/>
        <w:spacing w:before="160" w:after="120" w:line="276" w:lineRule="auto"/>
      </w:pPr>
      <w:bookmarkStart w:id="5" w:name="_Toc229848793"/>
      <w:r>
        <w:rPr>
          <w:rFonts w:ascii="宋体" w:eastAsia="宋体" w:hAnsi="宋体"/>
          <w:color w:val="1F4D78"/>
          <w:sz w:val="24"/>
        </w:rPr>
        <w:t>1.2 功能需求</w:t>
      </w:r>
      <w:bookmarkEnd w:id="5"/>
    </w:p>
    <w:p ns2:paraId="07E370CC" ns2:textId="77777777" w:rsidR="00020296" w:rsidRDefault="00ED02C9">
      <w:pPr>
        <w:spacing w:before="40" w:line="276" w:lineRule="auto"/>
        <w:jc w:val="center"/>
        <w:rPr>
          <w:rFonts w:hint="eastAsia"/>
        </w:rPr>
      </w:pPr>
      <w:r>
        <w:rPr>
          <w:color w:val="606060"/>
        </w:rPr>
        <w:t>表 2-1 系统功能需求与数据对象对应表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304"/>
        <w:gridCol w:w="5184"/>
      </w:tblGrid>
      <w:tr w:rsidR="00020296" ns2:paraId="6348F522" ns2:textId="77777777">
        <w:trPr>
          <w:tblHeader/>
          <w:jc w:val="center"/>
        </w:trPr>
        <w:tc>
          <w:tcPr>
            <w:tcW w:w="1512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B6B008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E1E1E"/>
                <w:sz w:val="17"/>
              </w:rPr>
              <w:t>功能模块</w:t>
            </w:r>
          </w:p>
        </w:tc>
        <w:tc>
          <w:tcPr>
            <w:tcW w:w="2304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2FFFA49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E1E1E"/>
                <w:sz w:val="17"/>
              </w:rPr>
              <w:t>功能说明</w:t>
            </w:r>
          </w:p>
        </w:tc>
        <w:tc>
          <w:tcPr>
            <w:tcW w:w="5184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13181B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E1E1E"/>
                <w:sz w:val="17"/>
              </w:rPr>
              <w:t>主要数据对象</w:t>
            </w:r>
          </w:p>
        </w:tc>
      </w:tr>
      <w:tr w:rsidR="00020296" ns2:paraId="43859038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0F0FC0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客房管理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801ACAD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7"/>
              </w:rPr>
              <w:t>录入、修改、查询客房信息；维护空闲、入住、维修、预订等房态。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34A46A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rooms</w:t>
            </w:r>
          </w:p>
        </w:tc>
      </w:tr>
      <w:tr w:rsidR="00020296" ns2:paraId="5907432E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5FA917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客户管理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8ABED0F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7"/>
              </w:rPr>
              <w:t>维护客户身份证、姓名、电话、来源和备注；查询入住历史与累计消费。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6B2161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customers, stays, settlements</w:t>
            </w:r>
          </w:p>
        </w:tc>
      </w:tr>
      <w:tr w:rsidR="00020296" ns2:paraId="6F5C96B0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6A9241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预订管理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1DA3ACF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7"/>
              </w:rPr>
              <w:t>创建预订、取消预订、按预订办理入住；检测日期冲突和维修房异常。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C0ED05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reservations, rooms, customers</w:t>
            </w:r>
          </w:p>
        </w:tc>
      </w:tr>
      <w:tr w:rsidR="00020296" ns2:paraId="3F1CE9F2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E0DD76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入住登记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40D2878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7"/>
              </w:rPr>
              <w:t>散客直接入住或预订转入住；生成入住单并自动更新房态。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7D630D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stays, reservations, rooms</w:t>
            </w:r>
          </w:p>
        </w:tc>
      </w:tr>
      <w:tr w:rsidR="00020296" ns2:paraId="7632776F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347BF1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额外消费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27A5E20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7"/>
              </w:rPr>
              <w:t>登记餐饮、洗衣、迷你吧、停车、赔偿等消费明细。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B79AEC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extra_charges, stays</w:t>
            </w:r>
          </w:p>
        </w:tc>
      </w:tr>
      <w:tr w:rsidR="00020296" ns2:paraId="22373526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91CD33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退房结算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1DEA7A3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7"/>
              </w:rPr>
              <w:t>按实际退房日期计算夜数、超时天数、房费、额外消费、优惠和应收金额。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5D1F1D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settlements, stays, extra_charges</w:t>
            </w:r>
          </w:p>
        </w:tc>
      </w:tr>
      <w:tr w:rsidR="00020296" ns2:paraId="68CC8B3E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AFEB23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统计报表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806F54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7"/>
              </w:rPr>
              <w:t>统计入住率、收入、客户来源、房型入住率和月度收入。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DFC080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rooms, settlements, views</w:t>
            </w:r>
          </w:p>
        </w:tc>
      </w:tr>
      <w:tr w:rsidR="00020296" ns2:paraId="10E07017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A06CB2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权限审计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1AC53C9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7"/>
              </w:rPr>
              <w:t>多角色操作权限控制，关键操作写入审计日志。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B171DD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users, audit_logs</w:t>
            </w:r>
          </w:p>
        </w:tc>
      </w:tr>
    </w:tbl>
    <w:p ns2:paraId="0D38D190" ns2:textId="77777777" w:rsidR="00020296" w:rsidRDefault="00ED02C9">
      <w:pPr>
        <w:pStyle w:val="31"/>
        <w:spacing w:before="160" w:after="120" w:line="276" w:lineRule="auto"/>
      </w:pPr>
      <w:bookmarkStart w:id="6" w:name="_Toc229848794"/>
      <w:r>
        <w:rPr>
          <w:rFonts w:ascii="宋体" w:eastAsia="宋体" w:hAnsi="宋体"/>
          <w:color w:val="1F4D78"/>
          <w:sz w:val="24"/>
        </w:rPr>
        <w:t>1.3 数据需求与处理要求</w:t>
      </w:r>
      <w:bookmarkEnd w:id="6"/>
    </w:p>
    <w:p ns2:paraId="57CC456C" ns2:textId="77777777" w:rsidR="00020296" w:rsidRDefault="00ED02C9">
      <w:pPr>
        <w:spacing w:line="276" w:lineRule="auto"/>
        <w:rPr>
          <w:rFonts w:hint="eastAsia"/>
        </w:rPr>
      </w:pPr>
      <w:r>
        <w:rPr>
          <w:color w:val="1E1E1E"/>
          <w:sz w:val="24"/>
        </w:rPr>
        <w:t>系统数据具有明显的业务生命周期：客户首先产生预订或直接到店入住；入住过程中产生额外消费；退房时生成结算单；所有关键操作同步更新客房状态并写入审计日志。数据库需要保证数据准确、一致、可追溯，重点处理以下问题：</w:t>
      </w:r>
    </w:p>
    <w:p ns2:paraId="52901E58" ns2:textId="77777777" w:rsidR="00020296" w:rsidRDefault="00ED02C9">
      <w:pPr>
        <w:pStyle w:val="a0"/>
        <w:spacing w:after="60" w:line="276" w:lineRule="auto"/>
        <w:rPr>
          <w:rFonts w:hint="eastAsia"/>
        </w:rPr>
      </w:pPr>
      <w:r>
        <w:rPr>
          <w:color w:val="1E1E1E"/>
          <w:sz w:val="24"/>
        </w:rPr>
        <w:t>完整性：房号、身份证号、业务单号必须唯一；金额不能为负；入住/离店日期必须满足先后顺序。</w:t>
      </w:r>
    </w:p>
    <w:p ns2:paraId="7DE8F533" ns2:textId="77777777" w:rsidR="00020296" w:rsidRDefault="00ED02C9">
      <w:pPr>
        <w:pStyle w:val="a0"/>
        <w:spacing w:after="60" w:line="276" w:lineRule="auto"/>
        <w:rPr>
          <w:rFonts w:hint="eastAsia"/>
        </w:rPr>
      </w:pPr>
      <w:r>
        <w:rPr>
          <w:color w:val="1E1E1E"/>
          <w:sz w:val="24"/>
        </w:rPr>
        <w:t>一致性：预订、入住、结算等业务必须在事务中完成，避免房态与业务单据不一致。</w:t>
      </w:r>
    </w:p>
    <w:p ns2:paraId="6D13A08F" ns2:textId="77777777" w:rsidR="00020296" w:rsidRDefault="00ED02C9">
      <w:pPr>
        <w:pStyle w:val="a0"/>
        <w:spacing w:after="60" w:line="276" w:lineRule="auto"/>
        <w:rPr>
          <w:rFonts w:hint="eastAsia"/>
        </w:rPr>
      </w:pPr>
      <w:r>
        <w:rPr>
          <w:color w:val="1E1E1E"/>
          <w:sz w:val="24"/>
        </w:rPr>
        <w:t>并发冲突：同一房间同一日期区间不能重复预订或重复入住；维修房不能被预订或入住。</w:t>
      </w:r>
    </w:p>
    <w:p ns2:paraId="250371AE" ns2:textId="77777777" w:rsidR="00020296" w:rsidRDefault="00ED02C9">
      <w:pPr>
        <w:pStyle w:val="a0"/>
        <w:spacing w:after="60" w:line="276" w:lineRule="auto"/>
        <w:rPr>
          <w:rFonts w:hint="eastAsia"/>
        </w:rPr>
      </w:pPr>
      <w:r>
        <w:rPr>
          <w:color w:val="1E1E1E"/>
          <w:sz w:val="24"/>
        </w:rPr>
        <w:t>统计效率：房态、客户、预订日期、入住日期、结算时间等高频字段应建立索引。</w:t>
      </w:r>
    </w:p>
    <w:p ns2:paraId="102CF110" ns2:textId="77777777" w:rsidR="00020296" w:rsidRDefault="00ED02C9">
      <w:pPr>
        <w:pStyle w:val="a0"/>
        <w:spacing w:after="60" w:line="276" w:lineRule="auto"/>
        <w:rPr>
          <w:rFonts w:hint="eastAsia"/>
        </w:rPr>
      </w:pPr>
      <w:r>
        <w:rPr>
          <w:color w:val="1E1E1E"/>
          <w:sz w:val="24"/>
        </w:rPr>
        <w:t>安全审计：用户按角色使用系统，新增、修改、取消、入住、结算等操作应保留日志。</w:t>
      </w:r>
    </w:p>
    <w:p ns2:paraId="2728A5EA" ns2:textId="77777777" w:rsidR="00020296" w:rsidRDefault="00ED02C9">
      <w:pPr>
        <w:pStyle w:val="21"/>
        <w:spacing w:before="160" w:after="120" w:line="276" w:lineRule="auto"/>
      </w:pPr>
      <w:bookmarkStart w:id="7" w:name="_Toc229848795"/>
      <w:r>
        <w:rPr>
          <w:rFonts w:ascii="宋体" w:eastAsia="宋体" w:hAnsi="宋体"/>
          <w:color w:val="1F4E79"/>
          <w:sz w:val="24"/>
        </w:rPr>
        <w:t>2. 概念结构设计</w:t>
      </w:r>
      <w:bookmarkEnd w:id="7"/>
    </w:p>
    <w:p ns2:paraId="5D71D733" ns2:textId="77777777" w:rsidR="00020296" w:rsidRDefault="00ED02C9">
      <w:pPr>
        <w:pStyle w:val="31"/>
        <w:spacing w:before="160" w:after="120" w:line="276" w:lineRule="auto"/>
      </w:pPr>
      <w:bookmarkStart w:id="8" w:name="_Toc229848796"/>
      <w:r>
        <w:rPr>
          <w:rFonts w:ascii="宋体" w:eastAsia="宋体" w:hAnsi="宋体"/>
          <w:color w:val="1F4D78"/>
          <w:sz w:val="24"/>
        </w:rPr>
        <w:t>2.1 数据流图</w:t>
      </w:r>
      <w:bookmarkEnd w:id="8"/>
    </w:p>
    <w:p ns2:paraId="7359AD85" ns2:textId="77777777" w:rsidR="00020296" w:rsidRDefault="00ED02C9">
      <w:pPr>
        <w:spacing w:line="276" w:lineRule="auto"/>
        <w:rPr>
          <w:rFonts w:hint="eastAsia"/>
        </w:rPr>
      </w:pPr>
      <w:r>
        <w:t>数据流图按照教材格式绘制：上半部分为顶层数据流图，说明客户、管理员与酒店客房管理系统之间的输入输出；下半部分为二层数据流图，把系统分解为用户登录、客房查询维护、预订管理、入住登记、消费结算与报表处理等过程，并标明各过程读写的数据存储。</w:t>
      </w:r>
    </w:p>
    <w:p ns2:paraId="5262BA08" ns2:textId="77777777" w:rsidR="00020296" w:rsidRDefault="00ED02C9">
      <w:pPr>
        <w:jc w:val="center"/>
        <w:rPr>
          <w:rFonts w:hint="eastAsia"/>
        </w:rPr>
      </w:pPr>
      <w:r>
        <w:rPr>
          <w:noProof/>
        </w:rPr>
        <w:drawing>
          <ns3:inline distT="0" distB="0" distL="0" distR="0" ns4:anchorId="1F775118" ns4:editId="3F6EC4A9">
            <ns3:extent cx="4983480" cy="7182074"/>
            <ns3:effectExtent l="0" t="0" r="0" b="0"/>
            <ns3:docPr id="9" name="Picture 9"/>
            <ns3:cNvGraphicFramePr>
              <a:graphicFrameLocks noChangeAspect="1"/>
            </ns3:cNvGraphicFramePr>
            <a:graphic>
              <a:graphicData uri="http://schemas.openxmlformats.org/drawingml/2006/picture">
                <ns6:pic>
                  <ns6:nvPicPr>
                    <ns6:cNvPr id="0" name="hotel_dfd_fixed.png"/>
                    <ns6:cNvPicPr/>
                  </ns6:nvPicPr>
                  <ns6:blipFill>
                    <a:blip ns7:embed="rId8"/>
                    <a:stretch>
                      <a:fillRect/>
                    </a:stretch>
                  </ns6:blipFill>
                  <ns6:spPr>
                    <a:xfrm>
                      <a:off x="0" y="0"/>
                      <a:ext cx="4983480" cy="7182074"/>
                    </a:xfrm>
                    <a:prstGeom prst="rect">
                      <a:avLst/>
                    </a:prstGeom>
                  </ns6:spPr>
                </ns6:pic>
              </a:graphicData>
            </a:graphic>
          </ns3:inline>
        </w:drawing>
      </w:r>
    </w:p>
    <w:p ns2:paraId="3087A258" ns2:textId="77777777" w:rsidR="00020296" w:rsidRDefault="00ED02C9">
      <w:pPr>
        <w:spacing w:before="40" w:line="276" w:lineRule="auto"/>
        <w:jc w:val="center"/>
        <w:rPr>
          <w:rFonts w:hint="eastAsia"/>
        </w:rPr>
      </w:pPr>
      <w:r>
        <w:rPr>
          <w:color w:val="606060"/>
        </w:rPr>
        <w:t>图 2-1 酒店客房管理系统数据流图</w:t>
      </w:r>
    </w:p>
    <w:p ns2:paraId="5E6BD0D9" ns2:textId="77777777" w:rsidR="00020296" w:rsidRDefault="00ED02C9">
      <w:pPr>
        <w:spacing w:line="276" w:lineRule="auto"/>
        <w:rPr>
          <w:rFonts w:hint="eastAsia"/>
        </w:rPr>
      </w:pPr>
      <w:r>
        <w:t>如图 2-1 所示，客户与管理员分别向系统提交业务请求和后台管理数据；系统内部各处理过程分别读写客房、客户、预订、入住、消费、结算、用户和审计日志等数据存储，从而保证预订、入住、消费和退房结算数据连续流转。</w:t>
      </w:r>
    </w:p>
    <w:p ns2:paraId="69380E97" ns2:textId="77777777" w:rsidR="00020296" w:rsidRDefault="00ED02C9">
      <w:pPr>
        <w:pStyle w:val="31"/>
        <w:spacing w:before="160" w:after="120" w:line="276" w:lineRule="auto"/>
      </w:pPr>
      <w:bookmarkStart w:id="9" w:name="_Toc229848797"/>
      <w:r>
        <w:rPr>
          <w:rFonts w:ascii="宋体" w:eastAsia="宋体" w:hAnsi="宋体"/>
          <w:color w:val="1F4D78"/>
          <w:sz w:val="24"/>
        </w:rPr>
        <w:t>2.2 数据字典</w:t>
      </w:r>
      <w:bookmarkEnd w:id="9"/>
    </w:p>
    <w:p ns2:paraId="26949711" ns2:textId="77777777" w:rsidR="00020296" w:rsidRDefault="00ED02C9">
      <w:pPr>
        <w:spacing w:line="276" w:lineRule="auto"/>
        <w:rPr>
          <w:rFonts w:hint="eastAsia"/>
        </w:rPr>
      </w:pPr>
      <w:r>
        <w:rPr>
          <w:color w:val="1E1E1E"/>
          <w:sz w:val="24"/>
        </w:rPr>
        <w:t>数据字典用于解释系统中的数据流、数据存储和主要数据项，是从需求到数据库表结构的桥梁。</w:t>
      </w:r>
    </w:p>
    <w:p ns2:paraId="2D742358" ns2:textId="77777777" w:rsidR="00020296" w:rsidRDefault="00ED02C9">
      <w:pPr>
        <w:spacing w:before="40" w:line="276" w:lineRule="auto"/>
        <w:jc w:val="center"/>
        <w:rPr>
          <w:rFonts w:hint="eastAsia"/>
        </w:rPr>
      </w:pPr>
      <w:r>
        <w:rPr>
          <w:color w:val="606060"/>
        </w:rPr>
        <w:t>表 2-2 数据流字典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512"/>
        <w:gridCol w:w="1584"/>
        <w:gridCol w:w="1728"/>
        <w:gridCol w:w="3384"/>
      </w:tblGrid>
      <w:tr w:rsidR="00020296" ns2:paraId="23FB6479" ns2:textId="77777777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B7CBB5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编号</w:t>
            </w:r>
          </w:p>
        </w:tc>
        <w:tc>
          <w:tcPr>
            <w:tcW w:w="1512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B2BC04F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数据流</w:t>
            </w:r>
          </w:p>
        </w:tc>
        <w:tc>
          <w:tcPr>
            <w:tcW w:w="1584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87D906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来源</w:t>
            </w:r>
          </w:p>
        </w:tc>
        <w:tc>
          <w:tcPr>
            <w:tcW w:w="1728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418D8D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去向</w:t>
            </w:r>
          </w:p>
        </w:tc>
        <w:tc>
          <w:tcPr>
            <w:tcW w:w="3384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84396C3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主要数据内容</w:t>
            </w:r>
          </w:p>
        </w:tc>
      </w:tr>
      <w:tr w:rsidR="00020296" ns2:paraId="4443769C" ns2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E4A412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F1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1B3900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预订申请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0A8277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客户/前台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DFDF2E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P1 预订管理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25CFC30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身份证号、姓名、电话、房间、入住日期、离店日期、订金</w:t>
            </w:r>
          </w:p>
        </w:tc>
      </w:tr>
      <w:tr w:rsidR="00020296" ns2:paraId="40C4811E" ns2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B2A08D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F2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6A27D4B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客户档案写入/更新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2AD87E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P1 预订管理、P2 入住登记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642903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D2 客户表 customers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2A360C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身份证号、姓名、电话、客户来源、备注</w:t>
            </w:r>
          </w:p>
        </w:tc>
      </w:tr>
      <w:tr w:rsidR="00020296" ns2:paraId="69A000DC" ns2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D9A390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F3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08ADFA5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预订单据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AB27A7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P1 预订管理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C10B93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D3 预订表 reservations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89E3D3B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预订单号、客户、客房、日期范围、订金、状态</w:t>
            </w:r>
          </w:p>
        </w:tc>
      </w:tr>
      <w:tr w:rsidR="00020296" ns2:paraId="37B14E71" ns2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A4DDEA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F4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863614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入住登记单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7975B2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前台/P2 入住登记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4918F4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D4 入住表 stays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F32B75D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客户、房间、入住日期、预计离店、房价、押金</w:t>
            </w:r>
          </w:p>
        </w:tc>
      </w:tr>
      <w:tr w:rsidR="00020296" ns2:paraId="46A3101B" ns2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81B0ED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F5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115BE2D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房态变更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A2D9D4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P1/P2/P5/客房部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2F7EAA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P3 房态管理、D1 客房表 rooms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BF239DF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房号、状态、更新时间、维修/清洁说明</w:t>
            </w:r>
          </w:p>
        </w:tc>
      </w:tr>
      <w:tr w:rsidR="00020296" ns2:paraId="54AC1CD0" ns2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8ADAB7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F6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997849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消费明细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4C5793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前台/财务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6C89C0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P4 消费管理、D5 消费表 extra_charges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915CED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入住单、类别、项目、金额、发生时间</w:t>
            </w:r>
          </w:p>
        </w:tc>
      </w:tr>
      <w:tr w:rsidR="00020296" ns2:paraId="4B6BD609" ns2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9DA3F3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F7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4B6F64A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结算单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A137DA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P5 退房结算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8C74FF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D6 结算表 settlements、财务/客户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154C08E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账单号、住宿夜数、房费、额外消费、优惠、应收金额</w:t>
            </w:r>
          </w:p>
        </w:tc>
      </w:tr>
      <w:tr w:rsidR="00020296" ns2:paraId="467BB39F" ns2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2FEF7E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F8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A7A251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统计报表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AED2BE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D1/D2/D4/D6、报表模块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7BA6A9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管理人员/财务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5981573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入住率、收入、客户来源、房型入住率</w:t>
            </w:r>
          </w:p>
        </w:tc>
      </w:tr>
      <w:tr w:rsidR="00020296" ns2:paraId="1F203780" ns2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2A6A23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F9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DAB094E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用户认证信息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590B49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系统用户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B6C50E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P7 用户认证、D7 用户表 users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5699905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用户名、密码哈希、角色、登录状态</w:t>
            </w:r>
          </w:p>
        </w:tc>
      </w:tr>
      <w:tr w:rsidR="00020296" ns2:paraId="11485C9C" ns2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1FDE57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F10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45805E0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审计日志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FE65CC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预订/入住/房态/消费/结算等处理过程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383438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D8 审计表 audit_logs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DC31D5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操作动作、业务对象、对象ID、操作人、时间</w:t>
            </w:r>
          </w:p>
        </w:tc>
      </w:tr>
    </w:tbl>
    <w:p ns2:paraId="20157848" ns2:textId="77777777" w:rsidR="00020296" w:rsidRDefault="00ED02C9">
      <w:pPr>
        <w:spacing w:before="40" w:line="276" w:lineRule="auto"/>
        <w:jc w:val="center"/>
        <w:rPr>
          <w:rFonts w:hint="eastAsia"/>
        </w:rPr>
      </w:pPr>
      <w:r>
        <w:rPr>
          <w:color w:val="606060"/>
        </w:rPr>
        <w:t>表 2-3 数据存储字典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512"/>
        <w:gridCol w:w="1584"/>
        <w:gridCol w:w="1728"/>
        <w:gridCol w:w="3384"/>
      </w:tblGrid>
      <w:tr w:rsidR="00020296" ns2:paraId="26469BBE" ns2:textId="77777777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2B4310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编号</w:t>
            </w:r>
          </w:p>
        </w:tc>
        <w:tc>
          <w:tcPr>
            <w:tcW w:w="1512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5CACA32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表名</w:t>
            </w:r>
          </w:p>
        </w:tc>
        <w:tc>
          <w:tcPr>
            <w:tcW w:w="1584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FBB870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中文名称</w:t>
            </w:r>
          </w:p>
        </w:tc>
        <w:tc>
          <w:tcPr>
            <w:tcW w:w="1728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838E1F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说明</w:t>
            </w:r>
          </w:p>
        </w:tc>
        <w:tc>
          <w:tcPr>
            <w:tcW w:w="3384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9420F0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主要字段</w:t>
            </w:r>
          </w:p>
        </w:tc>
      </w:tr>
      <w:tr w:rsidR="00020296" ns2:paraId="11CAFC09" ns2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DD17D9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D1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8CC2B8C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rooms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BAF997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客房数据存储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A9F2A8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保存客房基础资料和实时房态，供预订、入住、退房和客房部维护使用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72F0475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room_number、room_type、price、status</w:t>
            </w:r>
          </w:p>
        </w:tc>
      </w:tr>
      <w:tr w:rsidR="00020296" ns2:paraId="084CC447" ns2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3339E9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D2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E57DEF8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customers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C11C14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客户数据存储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031DF2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保存客户身份、联系方式、来源和备注，接收预订、入住、客户维护的写入/更新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44A7A9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id_card、name、phone、source</w:t>
            </w:r>
          </w:p>
        </w:tc>
      </w:tr>
      <w:tr w:rsidR="00020296" ns2:paraId="4756DC34" ns2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412911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D3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75525AF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reservations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893800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预订数据存储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DA437B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保存客户预订、日期范围、订金和预订状态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FFAE603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reservation_no、customer_id、room_id、checkin_date、checkout_date、status</w:t>
            </w:r>
          </w:p>
        </w:tc>
      </w:tr>
      <w:tr w:rsidR="00020296" ns2:paraId="47368C1D" ns2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A4A8BE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D4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8E72FE2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stays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824C5B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入住数据存储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5C11A4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保存实际入住、预计离店、房价快照、押金和退房状态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C19DCC0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stay_no、customer_id、room_id、room_rate、status</w:t>
            </w:r>
          </w:p>
        </w:tc>
      </w:tr>
      <w:tr w:rsidR="00020296" ns2:paraId="28959B13" ns2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2AA10A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D5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14C86AB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extra_charges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FD71EF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额外消费存储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ACBE98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保存入住期间产生的消费项目和金额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BCBE825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stay_id、category、item_name、amount</w:t>
            </w:r>
          </w:p>
        </w:tc>
      </w:tr>
      <w:tr w:rsidR="00020296" ns2:paraId="50F10EBE" ns2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E6AF44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D6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8293EFA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settlements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161BCB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结算数据存储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D924FD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保存退房账单、夜数、超时天数、房费、消费和支付方式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10CBE6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bill_no、stay_id、nights、payable_total</w:t>
            </w:r>
          </w:p>
        </w:tc>
      </w:tr>
      <w:tr w:rsidR="00020296" ns2:paraId="744920B3" ns2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ACF77F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D7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43B5DD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users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48B994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用户数据存储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A8538E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保存系统账号、密码哈希和角色，供登录和权限控制读取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3E3C6AA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username、password_hash、role</w:t>
            </w:r>
          </w:p>
        </w:tc>
      </w:tr>
      <w:tr w:rsidR="00020296" ns2:paraId="02D1F3B3" ns2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478750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D8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C2E6D1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audit_logs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C1B627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审计日志存储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19C828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保存关键业务操作的对象、动作、人员和时间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C47A000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action、entity、entity_id、actor_id</w:t>
            </w:r>
          </w:p>
        </w:tc>
      </w:tr>
    </w:tbl>
    <w:p ns2:paraId="4B7EC962" ns2:textId="77777777" w:rsidR="00020296" w:rsidRDefault="00ED02C9">
      <w:pPr>
        <w:spacing w:before="40" w:line="276" w:lineRule="auto"/>
        <w:jc w:val="center"/>
        <w:rPr>
          <w:rFonts w:hint="eastAsia"/>
        </w:rPr>
      </w:pPr>
      <w:r>
        <w:rPr>
          <w:color w:val="606060"/>
        </w:rPr>
        <w:t>表 2-4 主要数据项字典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512"/>
        <w:gridCol w:w="1584"/>
        <w:gridCol w:w="1728"/>
        <w:gridCol w:w="3384"/>
      </w:tblGrid>
      <w:tr w:rsidR="00020296" ns2:paraId="239FE7A2" ns2:textId="77777777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A0086A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E1E1E"/>
                <w:sz w:val="16"/>
              </w:rPr>
              <w:t>数据项</w:t>
            </w:r>
          </w:p>
        </w:tc>
        <w:tc>
          <w:tcPr>
            <w:tcW w:w="1512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13A7B2C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E1E1E"/>
                <w:sz w:val="16"/>
              </w:rPr>
              <w:t>中文名</w:t>
            </w:r>
          </w:p>
        </w:tc>
        <w:tc>
          <w:tcPr>
            <w:tcW w:w="1584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B94444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E1E1E"/>
                <w:sz w:val="16"/>
              </w:rPr>
              <w:t>类型</w:t>
            </w:r>
          </w:p>
        </w:tc>
        <w:tc>
          <w:tcPr>
            <w:tcW w:w="1728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20BB32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E1E1E"/>
                <w:sz w:val="16"/>
              </w:rPr>
              <w:t>含义</w:t>
            </w:r>
          </w:p>
        </w:tc>
        <w:tc>
          <w:tcPr>
            <w:tcW w:w="3384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5E4BFD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E1E1E"/>
                <w:sz w:val="16"/>
              </w:rPr>
              <w:t>约束</w:t>
            </w:r>
          </w:p>
        </w:tc>
      </w:tr>
      <w:tr w:rsidR="00020296" ns2:paraId="5C5D7092" ns2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885ED7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6"/>
              </w:rPr>
              <w:t>room_number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4F4EB1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6"/>
              </w:rPr>
              <w:t>房号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2EBB5E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6"/>
              </w:rPr>
              <w:t>文本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7AE7C5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6"/>
              </w:rPr>
              <w:t>客房唯一业务编号，如 101、202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BE5077F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6"/>
              </w:rPr>
              <w:t>唯一、非空</w:t>
            </w:r>
          </w:p>
        </w:tc>
      </w:tr>
      <w:tr w:rsidR="00020296" ns2:paraId="0343D414" ns2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7B47E4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6"/>
              </w:rPr>
              <w:t>id_card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25D89EA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6"/>
              </w:rPr>
              <w:t>身份证号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980B63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6"/>
              </w:rPr>
              <w:t>文本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9DB3E8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6"/>
              </w:rPr>
              <w:t>客户身份标识，用于客户档案去重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AF9FBF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6"/>
              </w:rPr>
              <w:t>唯一、非空</w:t>
            </w:r>
          </w:p>
        </w:tc>
      </w:tr>
      <w:tr w:rsidR="00020296" ns2:paraId="18EF1C4B" ns2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C2BB03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6"/>
              </w:rPr>
              <w:t>reservation_no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31453F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6"/>
              </w:rPr>
              <w:t>预订单号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DE5689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6"/>
              </w:rPr>
              <w:t>文本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4E973F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6"/>
              </w:rPr>
              <w:t>系统生成的预订业务编号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B12BD25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6"/>
              </w:rPr>
              <w:t>唯一、非空</w:t>
            </w:r>
          </w:p>
        </w:tc>
      </w:tr>
      <w:tr w:rsidR="00020296" ns2:paraId="1B22DB7A" ns2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81D39C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6"/>
              </w:rPr>
              <w:t>stay_no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43F04B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6"/>
              </w:rPr>
              <w:t>入住单号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0A42CB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6"/>
              </w:rPr>
              <w:t>文本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553E1E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6"/>
              </w:rPr>
              <w:t>系统生成的入住业务编号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E0D9BE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6"/>
              </w:rPr>
              <w:t>唯一、非空</w:t>
            </w:r>
          </w:p>
        </w:tc>
      </w:tr>
      <w:tr w:rsidR="00020296" ns2:paraId="04576970" ns2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34A9E6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6"/>
              </w:rPr>
              <w:t>bill_no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0ACA3E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6"/>
              </w:rPr>
              <w:t>结算单号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A18826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6"/>
              </w:rPr>
              <w:t>文本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94F66B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6"/>
              </w:rPr>
              <w:t>系统生成的退房结算编号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624297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6"/>
              </w:rPr>
              <w:t>唯一、非空</w:t>
            </w:r>
          </w:p>
        </w:tc>
      </w:tr>
      <w:tr w:rsidR="00020296" ns2:paraId="74EA061D" ns2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874B1C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6"/>
              </w:rPr>
              <w:t>status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FD5BD39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6"/>
              </w:rPr>
              <w:t>状态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5C8EC9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6"/>
              </w:rPr>
              <w:t>文本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828BE6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6"/>
              </w:rPr>
              <w:t>房态、预订状态或入住状态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E1E8BE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6"/>
              </w:rPr>
              <w:t>枚举 CHECK</w:t>
            </w:r>
          </w:p>
        </w:tc>
      </w:tr>
      <w:tr w:rsidR="00020296" ns2:paraId="1032783A" ns2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0F987A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6"/>
              </w:rPr>
              <w:t>checkin_date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FD550DC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6"/>
              </w:rPr>
              <w:t>入住日期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58BB6D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6"/>
              </w:rPr>
              <w:t>日期文本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BF1B19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6"/>
              </w:rPr>
              <w:t>客户计划或实际入住日期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237C2A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6"/>
              </w:rPr>
              <w:t>非空</w:t>
            </w:r>
          </w:p>
        </w:tc>
      </w:tr>
      <w:tr w:rsidR="00020296" ns2:paraId="226BFCAF" ns2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B3B057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6"/>
              </w:rPr>
              <w:t>checkout_date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24D6925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6"/>
              </w:rPr>
              <w:t>离店/退房日期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EC76BD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6"/>
              </w:rPr>
              <w:t>日期文本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381B25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6"/>
              </w:rPr>
              <w:t>客户计划或实际离店日期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1A357CB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6"/>
              </w:rPr>
              <w:t>晚于入住日期</w:t>
            </w:r>
          </w:p>
        </w:tc>
      </w:tr>
      <w:tr w:rsidR="00020296" ns2:paraId="40F5D6A1" ns2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3C99BD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6"/>
              </w:rPr>
              <w:t>amount/payable_total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86B7D6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6"/>
              </w:rPr>
              <w:t>金额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EB61E5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6"/>
              </w:rPr>
              <w:t>数值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BB71EF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6"/>
              </w:rPr>
              <w:t>消费金额或结算应收金额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B2AB88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6"/>
              </w:rPr>
              <w:t>大于等于 0</w:t>
            </w:r>
          </w:p>
        </w:tc>
      </w:tr>
      <w:tr w:rsidR="00020296" ns2:paraId="32A5DC71" ns2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237B22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6"/>
              </w:rPr>
              <w:t>role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DBB8ACB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6"/>
              </w:rPr>
              <w:t>角色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EC85FC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6"/>
              </w:rPr>
              <w:t>文本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80FC49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6"/>
              </w:rPr>
              <w:t>admin/frontdesk/housekeeping/finance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FF69B0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6"/>
              </w:rPr>
              <w:t>枚举 CHECK</w:t>
            </w:r>
          </w:p>
        </w:tc>
      </w:tr>
    </w:tbl>
    <w:p ns2:paraId="2006BBC9" ns2:textId="77777777" w:rsidR="00020296" w:rsidRDefault="00ED02C9">
      <w:pPr>
        <w:pStyle w:val="31"/>
        <w:spacing w:before="160" w:after="120" w:line="276" w:lineRule="auto"/>
      </w:pPr>
      <w:bookmarkStart w:id="10" w:name="_Toc229848798"/>
      <w:r>
        <w:rPr>
          <w:rFonts w:ascii="宋体" w:eastAsia="宋体" w:hAnsi="宋体"/>
          <w:color w:val="1F4D78"/>
          <w:sz w:val="24"/>
        </w:rPr>
        <w:t>2.3 E-R 图及实体联系说明</w:t>
      </w:r>
      <w:bookmarkEnd w:id="10"/>
    </w:p>
    <w:p ns2:paraId="3D5ED49A" ns2:textId="77777777" w:rsidR="00020296" w:rsidRDefault="00ED02C9">
      <w:pPr>
        <w:spacing w:line="276" w:lineRule="auto"/>
        <w:rPr>
          <w:rFonts w:hint="eastAsia"/>
        </w:rPr>
      </w:pPr>
      <w:r>
        <w:t>根据需求分析，系统抽象出客户、客房、预订、入住、额外消费、结算、用户和审计日志八类主要实体。E-R 图按照教材格式绘制，矩形表示实体，菱形表示实体间联系，椭圆表示属性，连线旁的 1、N 表示实体之间的一对一、一对多或多对多关系。</w:t>
      </w:r>
    </w:p>
    <w:p ns2:paraId="7A0EF5D4" ns2:textId="77777777" w:rsidR="00020296" w:rsidRDefault="00ED02C9">
      <w:pPr>
        <w:jc w:val="center"/>
        <w:rPr>
          <w:rFonts w:hint="eastAsia"/>
        </w:rPr>
      </w:pPr>
      <w:r>
        <w:rPr>
          <w:noProof/>
        </w:rPr>
        <w:drawing>
          <ns3:inline distT="0" distB="0" distL="0" distR="0" ns4:anchorId="177B510D" ns4:editId="70E12867">
            <ns3:extent cx="5166360" cy="2742144"/>
            <ns3:effectExtent l="0" t="0" r="0" b="0"/>
            <ns3:docPr id="10" name="Picture 10"/>
            <ns3:cNvGraphicFramePr>
              <a:graphicFrameLocks noChangeAspect="1"/>
            </ns3:cNvGraphicFramePr>
            <a:graphic>
              <a:graphicData uri="http://schemas.openxmlformats.org/drawingml/2006/picture">
                <ns6:pic>
                  <ns6:nvPicPr>
                    <ns6:cNvPr id="0" name="hotel_er_fixed.png"/>
                    <ns6:cNvPicPr/>
                  </ns6:nvPicPr>
                  <ns6:blipFill>
                    <a:blip ns7:embed="rId9"/>
                    <a:stretch>
                      <a:fillRect/>
                    </a:stretch>
                  </ns6:blipFill>
                  <ns6:spPr>
                    <a:xfrm>
                      <a:off x="0" y="0"/>
                      <a:ext cx="5166360" cy="2742144"/>
                    </a:xfrm>
                    <a:prstGeom prst="rect">
                      <a:avLst/>
                    </a:prstGeom>
                  </ns6:spPr>
                </ns6:pic>
              </a:graphicData>
            </a:graphic>
          </ns3:inline>
        </w:drawing>
      </w:r>
    </w:p>
    <w:p ns2:paraId="2AF9B6B6" ns2:textId="77777777" w:rsidR="00020296" w:rsidRDefault="00ED02C9">
      <w:pPr>
        <w:spacing w:before="40" w:line="276" w:lineRule="auto"/>
        <w:jc w:val="center"/>
        <w:rPr>
          <w:rFonts w:hint="eastAsia"/>
        </w:rPr>
      </w:pPr>
      <w:r>
        <w:rPr>
          <w:color w:val="606060"/>
        </w:rPr>
        <w:t>图 2-2 酒店客房管理系统 E-R 图</w:t>
      </w:r>
    </w:p>
    <w:p ns2:paraId="48E31EC9" ns2:textId="77777777" w:rsidR="00020296" w:rsidRDefault="00ED02C9">
      <w:pPr>
        <w:spacing w:before="40" w:line="276" w:lineRule="auto"/>
        <w:jc w:val="center"/>
        <w:rPr>
          <w:rFonts w:hint="eastAsia"/>
        </w:rPr>
      </w:pPr>
      <w:r>
        <w:rPr>
          <w:color w:val="606060"/>
        </w:rPr>
        <w:t>表 2-5 实体联系说明表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304"/>
        <w:gridCol w:w="5184"/>
      </w:tblGrid>
      <w:tr w:rsidR="00020296" ns2:paraId="7B897D36" ns2:textId="77777777">
        <w:trPr>
          <w:tblHeader/>
          <w:jc w:val="center"/>
        </w:trPr>
        <w:tc>
          <w:tcPr>
            <w:tcW w:w="1512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C20E77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联系</w:t>
            </w:r>
          </w:p>
        </w:tc>
        <w:tc>
          <w:tcPr>
            <w:tcW w:w="2304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55D00B9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基数</w:t>
            </w:r>
          </w:p>
        </w:tc>
        <w:tc>
          <w:tcPr>
            <w:tcW w:w="5184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BF1850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业务说明</w:t>
            </w:r>
          </w:p>
        </w:tc>
      </w:tr>
      <w:tr w:rsidR="00020296" ns2:paraId="1105C1B5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49583D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客户—预订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6EEC4DD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1:N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103274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一个客户可产生多条预订；一条预订只属于一个客户。</w:t>
            </w:r>
          </w:p>
        </w:tc>
      </w:tr>
      <w:tr w:rsidR="00020296" ns2:paraId="7D7C51DB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4E4EF1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客房—预订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DB5BB0B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1:N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FD585D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一个客房可在不同日期产生多条预订；同一日期区间通过触发器避免冲突。</w:t>
            </w:r>
          </w:p>
        </w:tc>
      </w:tr>
      <w:tr w:rsidR="00020296" ns2:paraId="1B3D77EC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55D4D1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预订—入住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76297F7" ns2:textId="77777777" w:rsidR="00E633CD" w:rsidRDefault="00A0364F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1:1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C6C8BD6" ns2:textId="77777777" w:rsidR="00E633CD" w:rsidRDefault="00A0364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一条已入住的预订转化为一条入住单，取消预订不进入入住流程。</w:t>
            </w:r>
          </w:p>
        </w:tc>
      </w:tr>
      <w:tr w:rsidR="00020296" ns2:paraId="479C553A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02E50D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客户—入住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BE0BD4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1:N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7C9E67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一个客户可多次入住，形成入住历史。</w:t>
            </w:r>
          </w:p>
        </w:tc>
      </w:tr>
      <w:tr w:rsidR="00020296" ns2:paraId="360CF912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37E69A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客房—入住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3A85F32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1:N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D58E31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一个客房可产生多次历史入住，但同一时间只允许一个 active 入住单。</w:t>
            </w:r>
          </w:p>
        </w:tc>
      </w:tr>
      <w:tr w:rsidR="00020296" ns2:paraId="3045AAD4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ABBE9D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入住—额外消费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607208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1:N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A775D5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一次入住可产生多条餐饮、洗衣等额外消费。</w:t>
            </w:r>
          </w:p>
        </w:tc>
      </w:tr>
      <w:tr w:rsidR="00020296" ns2:paraId="080F1F83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BB74C0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入住—结算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1EC672F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1:1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53F4A3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一次入住完成退房时生成一张结算单，结算单与入住单一一对应。</w:t>
            </w:r>
          </w:p>
        </w:tc>
      </w:tr>
      <w:tr w:rsidR="00020296" ns2:paraId="1458EBC0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7389DE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用户—审计日志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20ECBC2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1:N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CABC2B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一个系统用户可产生多条审计日志，用于记录登录、预订、入住、消费、结算等操作。</w:t>
            </w:r>
          </w:p>
        </w:tc>
      </w:tr>
    </w:tbl>
    <w:p ns2:paraId="3258EA82" ns2:textId="77777777" w:rsidR="00020296" w:rsidRDefault="00ED02C9">
      <w:pPr>
        <w:pStyle w:val="21"/>
        <w:spacing w:before="160" w:after="120" w:line="276" w:lineRule="auto"/>
      </w:pPr>
      <w:bookmarkStart w:id="11" w:name="_Toc229848799"/>
      <w:r>
        <w:rPr>
          <w:rFonts w:ascii="宋体" w:eastAsia="宋体" w:hAnsi="宋体"/>
          <w:color w:val="1F4E79"/>
          <w:sz w:val="24"/>
        </w:rPr>
        <w:t>3. 逻辑结构设计</w:t>
      </w:r>
      <w:bookmarkEnd w:id="11"/>
    </w:p>
    <w:p ns2:paraId="18295B30" ns2:textId="77777777" w:rsidR="00020296" w:rsidRDefault="00ED02C9">
      <w:pPr>
        <w:pStyle w:val="31"/>
        <w:spacing w:before="160" w:after="120" w:line="276" w:lineRule="auto"/>
      </w:pPr>
      <w:bookmarkStart w:id="12" w:name="_Toc229848800"/>
      <w:r>
        <w:rPr>
          <w:rFonts w:ascii="宋体" w:eastAsia="宋体" w:hAnsi="宋体"/>
          <w:color w:val="1F4D78"/>
          <w:sz w:val="24"/>
        </w:rPr>
        <w:t>3.1 关系模式</w:t>
      </w:r>
      <w:bookmarkEnd w:id="12"/>
    </w:p>
    <w:p ns2:paraId="059C11BD" ns2:textId="77777777" w:rsidR="00020296" w:rsidRDefault="00ED02C9">
      <w:pPr>
        <w:spacing w:line="276" w:lineRule="auto"/>
        <w:rPr>
          <w:rFonts w:hint="eastAsia"/>
        </w:rPr>
      </w:pPr>
      <w:r>
        <w:rPr>
          <w:color w:val="1E1E1E"/>
          <w:sz w:val="24"/>
        </w:rPr>
        <w:t>由 E-R 模型转换得到如下关系模式。下列关系均采用主键唯一标识元组，外键用于维持实体之间的引用完整性。</w:t>
      </w:r>
    </w:p>
    <w:p ns2:paraId="4F613635" ns2:textId="77777777" w:rsidR="00020296" w:rsidRDefault="00ED02C9">
      <w:pPr>
        <w:spacing w:before="40" w:line="276" w:lineRule="auto"/>
        <w:jc w:val="center"/>
        <w:rPr>
          <w:rFonts w:hint="eastAsia"/>
        </w:rPr>
      </w:pPr>
      <w:r>
        <w:rPr>
          <w:color w:val="606060"/>
        </w:rPr>
        <w:t>表 2-6 关系模式汇总表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552"/>
      </w:tblGrid>
      <w:tr w:rsidR="00020296" ns2:paraId="24186B99" ns2:textId="77777777">
        <w:trPr>
          <w:tblHeader/>
          <w:jc w:val="center"/>
        </w:trPr>
        <w:tc>
          <w:tcPr>
            <w:tcW w:w="2448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F69721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E1E1E"/>
                <w:sz w:val="17"/>
              </w:rPr>
              <w:t>关系名</w:t>
            </w:r>
          </w:p>
        </w:tc>
        <w:tc>
          <w:tcPr>
            <w:tcW w:w="6552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B4A7FDF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E1E1E"/>
                <w:sz w:val="17"/>
              </w:rPr>
              <w:t>关系模式</w:t>
            </w:r>
          </w:p>
        </w:tc>
      </w:tr>
      <w:tr w:rsidR="00020296" ns2:paraId="7FA5A6E2" ns2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7E4A17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users</w:t>
            </w:r>
          </w:p>
        </w:tc>
        <w:tc>
          <w:tcPr>
            <w:tcW w:w="65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9139770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7"/>
              </w:rPr>
              <w:t>Users(id, username, password_hash, display_name, role, created_at)</w:t>
            </w:r>
          </w:p>
        </w:tc>
      </w:tr>
      <w:tr w:rsidR="00020296" ns2:paraId="739560EC" ns2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1002E6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rooms</w:t>
            </w:r>
          </w:p>
        </w:tc>
        <w:tc>
          <w:tcPr>
            <w:tcW w:w="65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F00FA7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7"/>
              </w:rPr>
              <w:t>Rooms(id, room_number, floor, room_type, bed_count, price, status, description, created_at, updated_at)</w:t>
            </w:r>
          </w:p>
        </w:tc>
      </w:tr>
      <w:tr w:rsidR="00020296" ns2:paraId="17E549D7" ns2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4B438B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customers</w:t>
            </w:r>
          </w:p>
        </w:tc>
        <w:tc>
          <w:tcPr>
            <w:tcW w:w="65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0EFBAFD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7"/>
              </w:rPr>
              <w:t>Customers(id, id_card, name, phone, source, notes, created_at, updated_at)</w:t>
            </w:r>
          </w:p>
        </w:tc>
      </w:tr>
      <w:tr w:rsidR="00020296" ns2:paraId="1980181D" ns2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24E6CF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reservations</w:t>
            </w:r>
          </w:p>
        </w:tc>
        <w:tc>
          <w:tcPr>
            <w:tcW w:w="65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5B7DC03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7"/>
              </w:rPr>
              <w:t>Reservations(id, reservation_no, customer_id, room_id, reserved_at, checkin_date, checkout_date, status, deposit, channel, notes, created_by)</w:t>
            </w:r>
          </w:p>
        </w:tc>
      </w:tr>
      <w:tr w:rsidR="00020296" ns2:paraId="71C10F6F" ns2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229CCC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stays</w:t>
            </w:r>
          </w:p>
        </w:tc>
        <w:tc>
          <w:tcPr>
            <w:tcW w:w="65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8A1C9A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7"/>
              </w:rPr>
              <w:t>Stays(id, stay_no, reservation_id, customer_id, room_id, checkin_date, planned_checkout_date, actual_checkout_date, room_rate, deposit, status, created_at, created_by)</w:t>
            </w:r>
          </w:p>
        </w:tc>
      </w:tr>
      <w:tr w:rsidR="00020296" ns2:paraId="5A4EE77C" ns2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67A0F8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extra_charges</w:t>
            </w:r>
          </w:p>
        </w:tc>
        <w:tc>
          <w:tcPr>
            <w:tcW w:w="65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3B2B822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7"/>
              </w:rPr>
              <w:t>ExtraCharges(id, stay_id, category, item_name, amount, occurred_at, created_by)</w:t>
            </w:r>
          </w:p>
        </w:tc>
      </w:tr>
      <w:tr w:rsidR="00020296" ns2:paraId="239EF5D7" ns2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01378E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settlements</w:t>
            </w:r>
          </w:p>
        </w:tc>
        <w:tc>
          <w:tcPr>
            <w:tcW w:w="65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6123599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7"/>
              </w:rPr>
              <w:t>Settlements(id, bill_no, stay_id, checkout_date, nights, overdue_days, room_total, extra_total, discount, payable_total, payment_method, paid_at, created_by)</w:t>
            </w:r>
          </w:p>
        </w:tc>
      </w:tr>
      <w:tr w:rsidR="00020296" ns2:paraId="15F3136D" ns2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44A08F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audit_logs</w:t>
            </w:r>
          </w:p>
        </w:tc>
        <w:tc>
          <w:tcPr>
            <w:tcW w:w="65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74750C9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7"/>
              </w:rPr>
              <w:t>AuditLogs(id, action, entity, entity_id, detail, actor_id, created_at)</w:t>
            </w:r>
          </w:p>
        </w:tc>
      </w:tr>
    </w:tbl>
    <w:p ns2:paraId="293CFF5C" ns2:textId="77777777" w:rsidR="00020296" w:rsidRDefault="00ED02C9">
      <w:pPr>
        <w:pStyle w:val="31"/>
        <w:spacing w:before="160" w:after="120" w:line="276" w:lineRule="auto"/>
      </w:pPr>
      <w:bookmarkStart w:id="13" w:name="_Toc229848801"/>
      <w:r>
        <w:rPr>
          <w:rFonts w:ascii="宋体" w:eastAsia="宋体" w:hAnsi="宋体"/>
          <w:color w:val="1F4D78"/>
          <w:sz w:val="24"/>
        </w:rPr>
        <w:t>3.2 二维表结构设计与主外键分析</w:t>
      </w:r>
      <w:bookmarkEnd w:id="13"/>
    </w:p>
    <w:p ns2:paraId="241D4032" ns2:textId="77777777" w:rsidR="00020296" w:rsidRDefault="00ED02C9">
      <w:pPr>
        <w:spacing w:line="276" w:lineRule="auto"/>
        <w:rPr>
          <w:rFonts w:hint="eastAsia"/>
        </w:rPr>
      </w:pPr>
      <w:r>
        <w:t>以下二维表字段类型按当前项目实际使用的 MySQL 8.0 / Navicat 数据库设计书写，主键使用 INT AUTO_INCREMENT，金额使用 DECIMAL(10,2)，状态类字段使用 ENUM 或 CHECK 约束。</w:t>
      </w:r>
    </w:p>
    <w:p ns2:paraId="1134747E" ns2:textId="77777777" w:rsidR="00020296" w:rsidRDefault="00ED02C9">
      <w:pPr>
        <w:spacing w:before="40" w:line="276" w:lineRule="auto"/>
        <w:jc w:val="center"/>
        <w:rPr>
          <w:rFonts w:hint="eastAsia"/>
        </w:rPr>
      </w:pPr>
      <w:r>
        <w:rPr>
          <w:color w:val="606060"/>
        </w:rPr>
        <w:t>表 2-7 用户表 users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124"/>
        <w:gridCol w:w="1296"/>
        <w:gridCol w:w="604"/>
        <w:gridCol w:w="604"/>
        <w:gridCol w:w="2232"/>
        <w:gridCol w:w="3140"/>
      </w:tblGrid>
      <w:tr w:rsidR="00020296" ns2:paraId="2181D163" ns2:textId="77777777">
        <w:trPr>
          <w:tblHeader/>
          <w:jc w:val="center"/>
        </w:trPr>
        <w:tc>
          <w:tcPr>
            <w:tcW w:w="1123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465AD5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字段名</w:t>
            </w:r>
          </w:p>
        </w:tc>
        <w:tc>
          <w:tcPr>
            <w:tcW w:w="1296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BB7927B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类型</w:t>
            </w:r>
          </w:p>
        </w:tc>
        <w:tc>
          <w:tcPr>
            <w:tcW w:w="604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C7B7B8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键</w:t>
            </w:r>
          </w:p>
        </w:tc>
        <w:tc>
          <w:tcPr>
            <w:tcW w:w="604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83E09C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空值</w:t>
            </w:r>
          </w:p>
        </w:tc>
        <w:tc>
          <w:tcPr>
            <w:tcW w:w="2232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F09481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约束/默认</w:t>
            </w:r>
          </w:p>
        </w:tc>
        <w:tc>
          <w:tcPr>
            <w:tcW w:w="3139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21F9AC8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说明</w:t>
            </w:r>
          </w:p>
        </w:tc>
      </w:tr>
      <w:tr w:rsidR="00020296" ns2:paraId="1887157E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C4A779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FD9BCC9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F2C2CF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PK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CC586D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0D31690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AUTO_INCREMENT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D156315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用户主键</w:t>
            </w:r>
          </w:p>
        </w:tc>
      </w:tr>
      <w:tr w:rsidR="00020296" ns2:paraId="5A6B136A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15035B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username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D29E7D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VARCHAR(60)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BAF7FE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UK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6CA196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23E755D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UNIQUE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12959E8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登录用户名</w:t>
            </w:r>
          </w:p>
        </w:tc>
      </w:tr>
      <w:tr w:rsidR="00020296" ns2:paraId="2516A252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8D4A65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password_hash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0FE59D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VARCHAR(255)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8C90E61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4397C8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C6AFFFD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PBKDF2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FEB688D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密码哈希值</w:t>
            </w:r>
          </w:p>
        </w:tc>
      </w:tr>
      <w:tr w:rsidR="00020296" ns2:paraId="613DEE52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05DE6F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display_name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D73C23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VARCHAR(80)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CEEA24E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9D55A8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8FE14B3" ns2:textId="77777777" w:rsidR="00020296" w:rsidRDefault="00020296">
            <w:pPr>
              <w:spacing w:after="0" w:line="252" w:lineRule="auto"/>
              <w:rPr>
                <w:rFonts w:hint="eastAsia"/>
              </w:rPr>
            </w:pP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66D114F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显示姓名</w:t>
            </w:r>
          </w:p>
        </w:tc>
      </w:tr>
      <w:tr w:rsidR="00020296" ns2:paraId="78183E80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FECABD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role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58907BC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ENUM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4FA8CB8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AF5250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999F0CE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admin/frontdesk/housekeeping/finance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1B7ED52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用户角色</w:t>
            </w:r>
          </w:p>
        </w:tc>
      </w:tr>
      <w:tr w:rsidR="00020296" ns2:paraId="535A455B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5229AE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created_at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B9E5BA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DATETIME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52DE7AE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D1E074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4092B00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DEFAULT CURRENT_TIMESTAMP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EC33F2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创建时间</w:t>
            </w:r>
          </w:p>
        </w:tc>
      </w:tr>
    </w:tbl>
    <w:p ns2:paraId="4923A8DF" ns2:textId="77777777" w:rsidR="00020296" w:rsidRDefault="00ED02C9">
      <w:pPr>
        <w:spacing w:line="276" w:lineRule="auto"/>
        <w:rPr>
          <w:rFonts w:hint="eastAsia"/>
        </w:rPr>
      </w:pPr>
      <w:r>
        <w:rPr>
          <w:b/>
          <w:sz w:val="20"/>
        </w:rPr>
        <w:t>主外键与三范式分析：</w:t>
      </w:r>
      <w:r>
        <w:rPr>
          <w:sz w:val="20"/>
        </w:rPr>
        <w:t>users 表主键为 id，username 设置唯一约束作为登录业务键。password_hash、display_name、role、created_at 均直接描述一个用户账号，不依赖其他非主属性，满足 1NF、2NF 和 3NF。</w:t>
      </w:r>
    </w:p>
    <w:p ns2:paraId="781253AB" ns2:textId="77777777" w:rsidR="00020296" w:rsidRDefault="00ED02C9">
      <w:pPr>
        <w:spacing w:before="40" w:line="276" w:lineRule="auto"/>
        <w:jc w:val="center"/>
        <w:rPr>
          <w:rFonts w:hint="eastAsia"/>
        </w:rPr>
      </w:pPr>
      <w:r>
        <w:rPr>
          <w:color w:val="606060"/>
        </w:rPr>
        <w:t>表 2-8 客房表 rooms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124"/>
        <w:gridCol w:w="1296"/>
        <w:gridCol w:w="604"/>
        <w:gridCol w:w="604"/>
        <w:gridCol w:w="2232"/>
        <w:gridCol w:w="3140"/>
      </w:tblGrid>
      <w:tr w:rsidR="00020296" ns2:paraId="2DC15391" ns2:textId="77777777">
        <w:trPr>
          <w:tblHeader/>
          <w:jc w:val="center"/>
        </w:trPr>
        <w:tc>
          <w:tcPr>
            <w:tcW w:w="1123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220AD1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字段名</w:t>
            </w:r>
          </w:p>
        </w:tc>
        <w:tc>
          <w:tcPr>
            <w:tcW w:w="1296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A9D7A29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类型</w:t>
            </w:r>
          </w:p>
        </w:tc>
        <w:tc>
          <w:tcPr>
            <w:tcW w:w="604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6646E4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键</w:t>
            </w:r>
          </w:p>
        </w:tc>
        <w:tc>
          <w:tcPr>
            <w:tcW w:w="604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5E69B0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空值</w:t>
            </w:r>
          </w:p>
        </w:tc>
        <w:tc>
          <w:tcPr>
            <w:tcW w:w="2232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AD5B568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约束/默认</w:t>
            </w:r>
          </w:p>
        </w:tc>
        <w:tc>
          <w:tcPr>
            <w:tcW w:w="3139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39D1F2A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说明</w:t>
            </w:r>
          </w:p>
        </w:tc>
      </w:tr>
      <w:tr w:rsidR="00020296" ns2:paraId="074730E6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CAFBC3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CD3677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534F49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PK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B98B6E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CAC7DAD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AUTO_INCREMENT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05E2892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客房主键</w:t>
            </w:r>
          </w:p>
        </w:tc>
      </w:tr>
      <w:tr w:rsidR="00020296" ns2:paraId="0B3FBB10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12BA27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room_number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203E6C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VARCHAR(20)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AB9215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UK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B4086D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58161C3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UNIQUE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F903B4C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房号</w:t>
            </w:r>
          </w:p>
        </w:tc>
      </w:tr>
      <w:tr w:rsidR="00020296" ns2:paraId="33FB0828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6F8106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floor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599429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39C5D2B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0AF0AF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643B4F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CHECK 1~99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E823369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楼层</w:t>
            </w:r>
          </w:p>
        </w:tc>
      </w:tr>
      <w:tr w:rsidR="00020296" ns2:paraId="72758987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074A52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room_type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5F15D2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VARCHAR(80)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78E9428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3D67BD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65A324F" ns2:textId="77777777" w:rsidR="00020296" w:rsidRDefault="00020296">
            <w:pPr>
              <w:spacing w:after="0" w:line="252" w:lineRule="auto"/>
              <w:rPr>
                <w:rFonts w:hint="eastAsia"/>
              </w:rPr>
            </w:pP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D48F1EA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房型</w:t>
            </w:r>
          </w:p>
        </w:tc>
      </w:tr>
      <w:tr w:rsidR="00020296" ns2:paraId="20FD6632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229F30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bed_count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E5E5965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4985474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2ECBB0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ED01A63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DEFAULT 1, CHECK 1~6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0914B2A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床位数</w:t>
            </w:r>
          </w:p>
        </w:tc>
      </w:tr>
      <w:tr w:rsidR="00020296" ns2:paraId="721A6E31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446612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price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B092E72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DECIMAL(10,2)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A477DC3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3B0A47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AA14D9B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CHECK &gt; 0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92B02E2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每晚价格</w:t>
            </w:r>
          </w:p>
        </w:tc>
      </w:tr>
      <w:tr w:rsidR="00020296" ns2:paraId="4E58D642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B0242B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status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0C5419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ENUM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A71133E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EFC1AD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89FC5AF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free/occupied/maintenance/reserved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46FC15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实时房态</w:t>
            </w:r>
          </w:p>
        </w:tc>
      </w:tr>
      <w:tr w:rsidR="00020296" ns2:paraId="25E7190D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1208FE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description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93D2FF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VARCHAR(255)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B64EBAB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9B1E50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8ABF238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DEFAULT 空串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7781C6C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房间描述</w:t>
            </w:r>
          </w:p>
        </w:tc>
      </w:tr>
      <w:tr w:rsidR="00020296" ns2:paraId="3AE1C3B9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DB8DBF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created_at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7DA8CB0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DATETIME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653F124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D56A43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FE64C9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DEFAULT CURRENT_TIMESTAMP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114ED5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创建时间</w:t>
            </w:r>
          </w:p>
        </w:tc>
      </w:tr>
      <w:tr w:rsidR="00020296" ns2:paraId="658AE837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21E74F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updated_at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57ACD2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DATETIME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31D1056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D08827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A8102AA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DEFAULT CURRENT_TIMESTAMP ON UPDATE CURRENT_TIMESTAMP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25016E3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更新时间</w:t>
            </w:r>
          </w:p>
        </w:tc>
      </w:tr>
    </w:tbl>
    <w:p ns2:paraId="1CFB7973" ns2:textId="77777777" w:rsidR="00020296" w:rsidRDefault="00ED02C9">
      <w:pPr>
        <w:spacing w:line="276" w:lineRule="auto"/>
        <w:rPr>
          <w:rFonts w:hint="eastAsia"/>
        </w:rPr>
      </w:pPr>
      <w:r>
        <w:rPr>
          <w:b/>
          <w:sz w:val="20"/>
        </w:rPr>
        <w:t>主外键与三范式分析：</w:t>
      </w:r>
      <w:r>
        <w:rPr>
          <w:sz w:val="20"/>
        </w:rPr>
        <w:t>rooms 表主键为 id，room_number 设置唯一约束。floor、room_type、bed_count、price、status、description 等字段均直接依赖客房主键；本系统把 price 作为单间当前挂牌价处理，不由 room_type 间接决定，因此不存在传递依赖，满足 3NF。</w:t>
      </w:r>
    </w:p>
    <w:p ns2:paraId="766EE0BA" ns2:textId="77777777" w:rsidR="00020296" w:rsidRDefault="00ED02C9">
      <w:pPr>
        <w:spacing w:before="40" w:line="276" w:lineRule="auto"/>
        <w:jc w:val="center"/>
        <w:rPr>
          <w:rFonts w:hint="eastAsia"/>
        </w:rPr>
      </w:pPr>
      <w:r>
        <w:rPr>
          <w:color w:val="606060"/>
        </w:rPr>
        <w:t>表 2-9 客户表 customers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124"/>
        <w:gridCol w:w="1296"/>
        <w:gridCol w:w="604"/>
        <w:gridCol w:w="604"/>
        <w:gridCol w:w="2232"/>
        <w:gridCol w:w="3140"/>
      </w:tblGrid>
      <w:tr w:rsidR="00020296" ns2:paraId="537E7942" ns2:textId="77777777">
        <w:trPr>
          <w:tblHeader/>
          <w:jc w:val="center"/>
        </w:trPr>
        <w:tc>
          <w:tcPr>
            <w:tcW w:w="1123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6B0495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字段名</w:t>
            </w:r>
          </w:p>
        </w:tc>
        <w:tc>
          <w:tcPr>
            <w:tcW w:w="1296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3FB5020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类型</w:t>
            </w:r>
          </w:p>
        </w:tc>
        <w:tc>
          <w:tcPr>
            <w:tcW w:w="604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B3D9F3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键</w:t>
            </w:r>
          </w:p>
        </w:tc>
        <w:tc>
          <w:tcPr>
            <w:tcW w:w="604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611AE4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空值</w:t>
            </w:r>
          </w:p>
        </w:tc>
        <w:tc>
          <w:tcPr>
            <w:tcW w:w="2232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F5908C8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约束/默认</w:t>
            </w:r>
          </w:p>
        </w:tc>
        <w:tc>
          <w:tcPr>
            <w:tcW w:w="3139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5B2B2B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说明</w:t>
            </w:r>
          </w:p>
        </w:tc>
      </w:tr>
      <w:tr w:rsidR="00020296" ns2:paraId="4236DB52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5FEB8F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80A82FF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6502B0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PK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C8EB25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95B5E9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AUTO_INCREMENT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1486AD3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客户主键</w:t>
            </w:r>
          </w:p>
        </w:tc>
      </w:tr>
      <w:tr w:rsidR="00020296" ns2:paraId="33469BBB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D88BB3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id_card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1842D4A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VARCHAR(30)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6CA3BB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UK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761881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3ADAA93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UNIQUE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8759E4C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身份证号</w:t>
            </w:r>
          </w:p>
        </w:tc>
      </w:tr>
      <w:tr w:rsidR="00020296" ns2:paraId="4C5D7FC2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6D131C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name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26F2E6E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VARCHAR(80)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E54FFF6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DEC5D9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FCECF1B" ns2:textId="77777777" w:rsidR="00020296" w:rsidRDefault="00020296">
            <w:pPr>
              <w:spacing w:after="0" w:line="252" w:lineRule="auto"/>
              <w:rPr>
                <w:rFonts w:hint="eastAsia"/>
              </w:rPr>
            </w:pP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BEC1E92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客户姓名</w:t>
            </w:r>
          </w:p>
        </w:tc>
      </w:tr>
      <w:tr w:rsidR="00020296" ns2:paraId="57924925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9FB229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phone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26A26DC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VARCHAR(30)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D61AE5F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76B547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B935C79" ns2:textId="77777777" w:rsidR="00020296" w:rsidRDefault="00020296">
            <w:pPr>
              <w:spacing w:after="0" w:line="252" w:lineRule="auto"/>
              <w:rPr>
                <w:rFonts w:hint="eastAsia"/>
              </w:rPr>
            </w:pP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F4F7D99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联系电话</w:t>
            </w:r>
          </w:p>
        </w:tc>
      </w:tr>
      <w:tr w:rsidR="00020296" ns2:paraId="6529230B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20D064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source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8B7AD75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ENUM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9865A83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24B3AD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B1D2F7B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walk_in/member/ota/company/travel_agency/other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9B378AC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客户来源</w:t>
            </w:r>
          </w:p>
        </w:tc>
      </w:tr>
      <w:tr w:rsidR="00020296" ns2:paraId="33AD3872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6323E8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notes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0969419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VARCHAR(255)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BBC33B6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E18A28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22049CF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DEFAULT 空串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BBC58F2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备注</w:t>
            </w:r>
          </w:p>
        </w:tc>
      </w:tr>
      <w:tr w:rsidR="00020296" ns2:paraId="01DCC4F3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75B430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created_at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3286188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DATETIME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F325208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881DC8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8F5851A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DEFAULT CURRENT_TIMESTAMP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E00056C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创建时间</w:t>
            </w:r>
          </w:p>
        </w:tc>
      </w:tr>
      <w:tr w:rsidR="00020296" ns2:paraId="03C40823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D7C410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updated_at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2D827A0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DATETIME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97513CB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B85378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0AFF548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DEFAULT CURRENT_TIMESTAMP ON UPDATE CURRENT_TIMESTAMP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961B0B0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更新时间</w:t>
            </w:r>
          </w:p>
        </w:tc>
      </w:tr>
    </w:tbl>
    <w:p ns2:paraId="1278E309" ns2:textId="77777777" w:rsidR="00020296" w:rsidRDefault="00ED02C9">
      <w:pPr>
        <w:spacing w:line="276" w:lineRule="auto"/>
        <w:rPr>
          <w:rFonts w:hint="eastAsia"/>
        </w:rPr>
      </w:pPr>
      <w:r>
        <w:rPr>
          <w:b/>
          <w:sz w:val="20"/>
        </w:rPr>
        <w:t>主外键与三范式分析：</w:t>
      </w:r>
      <w:r>
        <w:rPr>
          <w:sz w:val="20"/>
        </w:rPr>
        <w:t>customers 表主键为 id，id_card 设置唯一约束用于客户去重。name、phone、source、notes 均为客户自身属性，入住历史不存入客户表而通过 stays 外键关联查询，避免重复组和传递依赖，满足 3NF。</w:t>
      </w:r>
    </w:p>
    <w:p ns2:paraId="42AA8C36" ns2:textId="77777777" w:rsidR="00020296" w:rsidRDefault="00ED02C9">
      <w:pPr>
        <w:spacing w:before="40" w:line="276" w:lineRule="auto"/>
        <w:jc w:val="center"/>
        <w:rPr>
          <w:rFonts w:hint="eastAsia"/>
        </w:rPr>
      </w:pPr>
      <w:r>
        <w:rPr>
          <w:color w:val="606060"/>
        </w:rPr>
        <w:t>表 2-10 预订表 reservations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124"/>
        <w:gridCol w:w="1296"/>
        <w:gridCol w:w="604"/>
        <w:gridCol w:w="604"/>
        <w:gridCol w:w="2232"/>
        <w:gridCol w:w="3140"/>
      </w:tblGrid>
      <w:tr w:rsidR="00020296" ns2:paraId="09004163" ns2:textId="77777777">
        <w:trPr>
          <w:tblHeader/>
          <w:jc w:val="center"/>
        </w:trPr>
        <w:tc>
          <w:tcPr>
            <w:tcW w:w="1123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3D1D97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字段名</w:t>
            </w:r>
          </w:p>
        </w:tc>
        <w:tc>
          <w:tcPr>
            <w:tcW w:w="1296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48FBE7C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类型</w:t>
            </w:r>
          </w:p>
        </w:tc>
        <w:tc>
          <w:tcPr>
            <w:tcW w:w="604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98B6D3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键</w:t>
            </w:r>
          </w:p>
        </w:tc>
        <w:tc>
          <w:tcPr>
            <w:tcW w:w="604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4EAC75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空值</w:t>
            </w:r>
          </w:p>
        </w:tc>
        <w:tc>
          <w:tcPr>
            <w:tcW w:w="2232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DEDB942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约束/默认</w:t>
            </w:r>
          </w:p>
        </w:tc>
        <w:tc>
          <w:tcPr>
            <w:tcW w:w="3139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3E8E75A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说明</w:t>
            </w:r>
          </w:p>
        </w:tc>
      </w:tr>
      <w:tr w:rsidR="00020296" ns2:paraId="4A8F7ACC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9D936B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D1452A9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FB3EAD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PK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4463FC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60AB70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AUTO_INCREMENT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41C3E52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预订主键</w:t>
            </w:r>
          </w:p>
        </w:tc>
      </w:tr>
      <w:tr w:rsidR="00020296" ns2:paraId="2898E9E1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D66C7F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reservation_no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B13139E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VARCHAR(40)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5E4850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UK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ACFC49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FB5C26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UNIQUE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AEFB25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预订单号</w:t>
            </w:r>
          </w:p>
        </w:tc>
      </w:tr>
      <w:tr w:rsidR="00020296" ns2:paraId="7CCFB2E6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D511A6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customer_id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B6ECE10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4E4243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FK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F4D205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CDDF6A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引用 customers(id)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A4C5118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预订客户</w:t>
            </w:r>
          </w:p>
        </w:tc>
      </w:tr>
      <w:tr w:rsidR="00020296" ns2:paraId="2A0EFEAC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70F0FB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room_id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7DA2078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61C584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FK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873C74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CB1CCA2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引用 rooms(id)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C043FC3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预订房间</w:t>
            </w:r>
          </w:p>
        </w:tc>
      </w:tr>
      <w:tr w:rsidR="00020296" ns2:paraId="4F59D531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C4CD65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reserved_at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AC88B5F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DATETIME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A979056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388D80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3D48BDD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DEFAULT CURRENT_TIMESTAMP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C0678EC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预订时间</w:t>
            </w:r>
          </w:p>
        </w:tc>
      </w:tr>
      <w:tr w:rsidR="00020296" ns2:paraId="5EEA0B48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454A28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checkin_date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DEBD3D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DATE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B2A7475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6C2A3D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4153CAF" ns2:textId="77777777" w:rsidR="00020296" w:rsidRDefault="00020296">
            <w:pPr>
              <w:spacing w:after="0" w:line="252" w:lineRule="auto"/>
              <w:rPr>
                <w:rFonts w:hint="eastAsia"/>
              </w:rPr>
            </w:pP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DC5F8E3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入住日期</w:t>
            </w:r>
          </w:p>
        </w:tc>
      </w:tr>
      <w:tr w:rsidR="00020296" ns2:paraId="12A9A6B5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3BFBBD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checkout_date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D97375E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DATE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D341DCA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367A5F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A57284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CHECK checkout_date &gt; checkin_date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CB04DE8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离店日期</w:t>
            </w:r>
          </w:p>
        </w:tc>
      </w:tr>
      <w:tr w:rsidR="00020296" ns2:paraId="35CD641C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16D371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status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5E80058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ENUM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061FB45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9F174F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F20D49D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pending/confirmed/cancelled/checked_in/no_show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9895D4E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预订状态</w:t>
            </w:r>
          </w:p>
        </w:tc>
      </w:tr>
      <w:tr w:rsidR="00020296" ns2:paraId="36622C20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38659C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deposit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42F8F7E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DECIMAL(10,2)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FA0D14D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78A72F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569D243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DEFAULT 0, CHECK &gt;=0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7B42E5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订金</w:t>
            </w:r>
          </w:p>
        </w:tc>
      </w:tr>
      <w:tr w:rsidR="00020296" ns2:paraId="57D90479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F4398C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channel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F48B2E8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VARCHAR(60)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3043323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32AC32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A8D3EFB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DEFAULT frontdesk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7B5E32D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预订渠道</w:t>
            </w:r>
          </w:p>
        </w:tc>
      </w:tr>
      <w:tr w:rsidR="00020296" ns2:paraId="64AF8435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B8D689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notes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AF2C332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VARCHAR(255)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E373A8C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7CDB71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9F6E4D3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DEFAULT 空串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FB52DEB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备注</w:t>
            </w:r>
          </w:p>
        </w:tc>
      </w:tr>
      <w:tr w:rsidR="00020296" ns2:paraId="3383729D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C6FDE9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created_by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ABA1713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01408C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FK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BA24C3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C53504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引用 users(id)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33B42EE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创建人</w:t>
            </w:r>
          </w:p>
        </w:tc>
      </w:tr>
    </w:tbl>
    <w:p ns2:paraId="54D0B5D2" ns2:textId="77777777" w:rsidR="00020296" w:rsidRDefault="00ED02C9">
      <w:pPr>
        <w:spacing w:line="276" w:lineRule="auto"/>
        <w:rPr>
          <w:rFonts w:hint="eastAsia"/>
        </w:rPr>
      </w:pPr>
      <w:r>
        <w:rPr>
          <w:b/>
          <w:sz w:val="20"/>
        </w:rPr>
        <w:t>主外键与三范式分析：</w:t>
      </w:r>
      <w:r>
        <w:rPr>
          <w:sz w:val="20"/>
        </w:rPr>
        <w:t>reservations 表主键为 id，reservation_no 设置唯一约束；customer_id、room_id、created_by 分别外键引用 customers、rooms、users。入住日期、离店日期、订金、渠道和状态均直接依赖一条预订记录，客户姓名和房号等明细不重复存储，满足 3NF。</w:t>
      </w:r>
    </w:p>
    <w:p ns2:paraId="65DC0963" ns2:textId="77777777" w:rsidR="00020296" w:rsidRDefault="00ED02C9">
      <w:pPr>
        <w:spacing w:before="40" w:line="276" w:lineRule="auto"/>
        <w:jc w:val="center"/>
        <w:rPr>
          <w:rFonts w:hint="eastAsia"/>
        </w:rPr>
      </w:pPr>
      <w:r>
        <w:rPr>
          <w:color w:val="606060"/>
        </w:rPr>
        <w:t>表 2-11 入住表 stays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124"/>
        <w:gridCol w:w="1296"/>
        <w:gridCol w:w="604"/>
        <w:gridCol w:w="604"/>
        <w:gridCol w:w="2232"/>
        <w:gridCol w:w="3140"/>
      </w:tblGrid>
      <w:tr w:rsidR="00020296" ns2:paraId="5A6F1E1C" ns2:textId="77777777">
        <w:trPr>
          <w:tblHeader/>
          <w:jc w:val="center"/>
        </w:trPr>
        <w:tc>
          <w:tcPr>
            <w:tcW w:w="1123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560FB7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字段名</w:t>
            </w:r>
          </w:p>
        </w:tc>
        <w:tc>
          <w:tcPr>
            <w:tcW w:w="1296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49C2900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类型</w:t>
            </w:r>
          </w:p>
        </w:tc>
        <w:tc>
          <w:tcPr>
            <w:tcW w:w="604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5DDA8E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键</w:t>
            </w:r>
          </w:p>
        </w:tc>
        <w:tc>
          <w:tcPr>
            <w:tcW w:w="604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3A4D5A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空值</w:t>
            </w:r>
          </w:p>
        </w:tc>
        <w:tc>
          <w:tcPr>
            <w:tcW w:w="2232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5A5ECB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约束/默认</w:t>
            </w:r>
          </w:p>
        </w:tc>
        <w:tc>
          <w:tcPr>
            <w:tcW w:w="3139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977226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说明</w:t>
            </w:r>
          </w:p>
        </w:tc>
      </w:tr>
      <w:tr w:rsidR="00020296" ns2:paraId="63AA9B77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3E2F27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47C6DFC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494439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PK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6F12EE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DA0245D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AUTO_INCREMENT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39FC739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入住主键</w:t>
            </w:r>
          </w:p>
        </w:tc>
      </w:tr>
      <w:tr w:rsidR="00020296" ns2:paraId="3EFA2A64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31B023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stay_no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E2FE319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VARCHAR(40)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E2812F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UK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26D7D1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D653EC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UNIQUE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025A36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入住单号</w:t>
            </w:r>
          </w:p>
        </w:tc>
      </w:tr>
      <w:tr w:rsidR="00020296" ns2:paraId="4D97250E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E3909D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reservation_id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D3C0262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2342BB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FK/UK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67CE0B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FC5CE4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引用 reservations(id), UNIQUE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2868489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来源预订</w:t>
            </w:r>
          </w:p>
        </w:tc>
      </w:tr>
      <w:tr w:rsidR="00020296" ns2:paraId="3517A108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A75672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customer_id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502E735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B6CC44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FK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6B1CFF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E836B0D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引用 customers(id)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2AEC06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入住客户</w:t>
            </w:r>
          </w:p>
        </w:tc>
      </w:tr>
      <w:tr w:rsidR="00020296" ns2:paraId="7897B5C8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6898E8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room_id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62E2DC8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49F2FD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FK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9FB314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49F743F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引用 rooms(id)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43B78D8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入住房间</w:t>
            </w:r>
          </w:p>
        </w:tc>
      </w:tr>
      <w:tr w:rsidR="00020296" ns2:paraId="21205D7B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F25A62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checkin_date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264009C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DATE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1781D71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80E377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471B726" ns2:textId="77777777" w:rsidR="00020296" w:rsidRDefault="00020296">
            <w:pPr>
              <w:spacing w:after="0" w:line="252" w:lineRule="auto"/>
              <w:rPr>
                <w:rFonts w:hint="eastAsia"/>
              </w:rPr>
            </w:pP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98C297C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入住日期</w:t>
            </w:r>
          </w:p>
        </w:tc>
      </w:tr>
      <w:tr w:rsidR="00020296" ns2:paraId="6671698D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1AEEC9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planned_checkout_date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EB6F31C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DATE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B995110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3C7AF2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E963013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CHECK planned_checkout_date &gt; checkin_date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2BF0D63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预计离店</w:t>
            </w:r>
          </w:p>
        </w:tc>
      </w:tr>
      <w:tr w:rsidR="00020296" ns2:paraId="1432198A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7EB373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actual_checkout_date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5B20F8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DATE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B0A59A7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71E2A9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B53E0C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不早于 checkin_date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BE325E8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实际退房</w:t>
            </w:r>
          </w:p>
        </w:tc>
      </w:tr>
      <w:tr w:rsidR="00020296" ns2:paraId="3CB8E043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10A77F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room_rate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9A8CE03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DECIMAL(10,2)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BF44B65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5FD104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8670CB3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CHECK &gt; 0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45F07BE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房价快照</w:t>
            </w:r>
          </w:p>
        </w:tc>
      </w:tr>
      <w:tr w:rsidR="00020296" ns2:paraId="17073114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B8034D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deposit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07724E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DECIMAL(10,2)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5CF3F68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AC046E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D6E039C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DEFAULT 0, CHECK &gt;=0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08D47C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押金</w:t>
            </w:r>
          </w:p>
        </w:tc>
      </w:tr>
      <w:tr w:rsidR="00020296" ns2:paraId="680FDE17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9F27DF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status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6D670CD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ENUM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BB231AD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E28A57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85FD9F5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active/checked_out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0397A25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入住状态</w:t>
            </w:r>
          </w:p>
        </w:tc>
      </w:tr>
      <w:tr w:rsidR="00020296" ns2:paraId="48E264D6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3C813E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created_at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DB0BFA3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DATETIME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0B4C2EE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1A701E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F009B70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DEFAULT CURRENT_TIMESTAMP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557EB1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创建时间</w:t>
            </w:r>
          </w:p>
        </w:tc>
      </w:tr>
      <w:tr w:rsidR="00020296" ns2:paraId="0FDD5FB7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043484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created_by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03879CD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1A5752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FK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38D390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BD1C125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引用 users(id)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8EB8F18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创建人</w:t>
            </w:r>
          </w:p>
        </w:tc>
      </w:tr>
    </w:tbl>
    <w:p ns2:paraId="3AADBAB6" ns2:textId="77777777" w:rsidR="00020296" w:rsidRDefault="00ED02C9">
      <w:pPr>
        <w:spacing w:line="276" w:lineRule="auto"/>
        <w:rPr>
          <w:rFonts w:hint="eastAsia"/>
        </w:rPr>
      </w:pPr>
      <w:r>
        <w:rPr>
          <w:b/>
          <w:sz w:val="20"/>
        </w:rPr>
        <w:t>主外键与三范式分析：</w:t>
      </w:r>
      <w:r>
        <w:rPr>
          <w:sz w:val="20"/>
        </w:rPr>
        <w:t>stays 表主键为 id，stay_no 设置唯一约束，reservation_id 设置外键并唯一，保证一条预订最多转一次入住；customer_id、room_id、created_by 为外键。room_rate 是办理入住时的房价快照，直接依赖入住单，其他日期、押金和状态字段也只描述本次入住，满足 3NF。</w:t>
      </w:r>
    </w:p>
    <w:p ns2:paraId="35E099AE" ns2:textId="77777777" w:rsidR="00020296" w:rsidRDefault="00ED02C9">
      <w:pPr>
        <w:spacing w:before="40" w:line="276" w:lineRule="auto"/>
        <w:jc w:val="center"/>
        <w:rPr>
          <w:rFonts w:hint="eastAsia"/>
        </w:rPr>
      </w:pPr>
      <w:r>
        <w:rPr>
          <w:color w:val="606060"/>
        </w:rPr>
        <w:t>表 2-12 额外消费表 extra_charges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124"/>
        <w:gridCol w:w="1296"/>
        <w:gridCol w:w="604"/>
        <w:gridCol w:w="604"/>
        <w:gridCol w:w="2232"/>
        <w:gridCol w:w="3140"/>
      </w:tblGrid>
      <w:tr w:rsidR="00020296" ns2:paraId="4238F04F" ns2:textId="77777777">
        <w:trPr>
          <w:tblHeader/>
          <w:jc w:val="center"/>
        </w:trPr>
        <w:tc>
          <w:tcPr>
            <w:tcW w:w="1123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4747F9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字段名</w:t>
            </w:r>
          </w:p>
        </w:tc>
        <w:tc>
          <w:tcPr>
            <w:tcW w:w="1296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44F22AB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类型</w:t>
            </w:r>
          </w:p>
        </w:tc>
        <w:tc>
          <w:tcPr>
            <w:tcW w:w="604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AF19BB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键</w:t>
            </w:r>
          </w:p>
        </w:tc>
        <w:tc>
          <w:tcPr>
            <w:tcW w:w="604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1EE972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空值</w:t>
            </w:r>
          </w:p>
        </w:tc>
        <w:tc>
          <w:tcPr>
            <w:tcW w:w="2232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929F335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约束/默认</w:t>
            </w:r>
          </w:p>
        </w:tc>
        <w:tc>
          <w:tcPr>
            <w:tcW w:w="3139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96426FF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说明</w:t>
            </w:r>
          </w:p>
        </w:tc>
      </w:tr>
      <w:tr w:rsidR="00020296" ns2:paraId="64D4D72F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D67E13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537BEA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699743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PK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80D401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F61B7AE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AUTO_INCREMENT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2D086EC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消费主键</w:t>
            </w:r>
          </w:p>
        </w:tc>
      </w:tr>
      <w:tr w:rsidR="00020296" ns2:paraId="5AFDAE3A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45022E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stay_id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157E949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49D688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FK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5C059D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F44440F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引用 stays(id), ON DELETE CASCADE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8F3C5F3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所属入住单</w:t>
            </w:r>
          </w:p>
        </w:tc>
      </w:tr>
      <w:tr w:rsidR="00020296" ns2:paraId="55BF57C6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111D4B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category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4195A2D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ENUM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BA53BF3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CF9BDA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3EEA55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food/laundry/minibar/parking/damage/other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549A803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消费类别</w:t>
            </w:r>
          </w:p>
        </w:tc>
      </w:tr>
      <w:tr w:rsidR="00020296" ns2:paraId="272B4202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8973B3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item_name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CC7A99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VARCHAR(120)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2C1BBF5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D545F0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8CE4BC9" ns2:textId="77777777" w:rsidR="00020296" w:rsidRDefault="00020296">
            <w:pPr>
              <w:spacing w:after="0" w:line="252" w:lineRule="auto"/>
              <w:rPr>
                <w:rFonts w:hint="eastAsia"/>
              </w:rPr>
            </w:pP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D3E395C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消费项目</w:t>
            </w:r>
          </w:p>
        </w:tc>
      </w:tr>
      <w:tr w:rsidR="00020296" ns2:paraId="380B79BE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1901A6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amount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05276F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DECIMAL(10,2)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6AA40B1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C8075C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7343FD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CHECK &gt; 0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A8128EB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消费金额</w:t>
            </w:r>
          </w:p>
        </w:tc>
      </w:tr>
      <w:tr w:rsidR="00020296" ns2:paraId="227974E0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B4A349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occurred_at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8D0FC3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DATETIME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467D47E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E4FC6C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58AAF4A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DEFAULT CURRENT_TIMESTAMP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4739DCC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发生时间</w:t>
            </w:r>
          </w:p>
        </w:tc>
      </w:tr>
      <w:tr w:rsidR="00020296" ns2:paraId="4270F54A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885801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created_by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48F5CC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AE70C2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FK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CC9B6B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1736B10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引用 users(id)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3DF23E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登记人</w:t>
            </w:r>
          </w:p>
        </w:tc>
      </w:tr>
    </w:tbl>
    <w:p ns2:paraId="027EDD58" ns2:textId="77777777" w:rsidR="00020296" w:rsidRDefault="00ED02C9">
      <w:pPr>
        <w:spacing w:line="276" w:lineRule="auto"/>
        <w:rPr>
          <w:rFonts w:hint="eastAsia"/>
        </w:rPr>
      </w:pPr>
      <w:r>
        <w:rPr>
          <w:b/>
          <w:sz w:val="20"/>
        </w:rPr>
        <w:t>主外键与三范式分析：</w:t>
      </w:r>
      <w:r>
        <w:rPr>
          <w:sz w:val="20"/>
        </w:rPr>
        <w:t>extra_charges 表主键为 id，stay_id 外键引用 stays，created_by 外键引用 users。一条记录只表示一次入住中的一个消费项目，category、item_name、amount、occurred_at 均直接依赖该消费记录，不保存结算汇总值，满足 3NF。</w:t>
      </w:r>
    </w:p>
    <w:p ns2:paraId="57FE3B0E" ns2:textId="77777777" w:rsidR="00020296" w:rsidRDefault="00ED02C9">
      <w:pPr>
        <w:spacing w:before="40" w:line="276" w:lineRule="auto"/>
        <w:jc w:val="center"/>
        <w:rPr>
          <w:rFonts w:hint="eastAsia"/>
        </w:rPr>
      </w:pPr>
      <w:r>
        <w:rPr>
          <w:color w:val="606060"/>
        </w:rPr>
        <w:t>表 2-13 结算表 settlements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124"/>
        <w:gridCol w:w="1296"/>
        <w:gridCol w:w="604"/>
        <w:gridCol w:w="604"/>
        <w:gridCol w:w="2232"/>
        <w:gridCol w:w="3140"/>
      </w:tblGrid>
      <w:tr w:rsidR="00020296" ns2:paraId="02B25531" ns2:textId="77777777">
        <w:trPr>
          <w:tblHeader/>
          <w:jc w:val="center"/>
        </w:trPr>
        <w:tc>
          <w:tcPr>
            <w:tcW w:w="1123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F2C69D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字段名</w:t>
            </w:r>
          </w:p>
        </w:tc>
        <w:tc>
          <w:tcPr>
            <w:tcW w:w="1296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5E65C10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类型</w:t>
            </w:r>
          </w:p>
        </w:tc>
        <w:tc>
          <w:tcPr>
            <w:tcW w:w="604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166B9A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键</w:t>
            </w:r>
          </w:p>
        </w:tc>
        <w:tc>
          <w:tcPr>
            <w:tcW w:w="604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CED7F4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空值</w:t>
            </w:r>
          </w:p>
        </w:tc>
        <w:tc>
          <w:tcPr>
            <w:tcW w:w="2232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E39B74A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约束/默认</w:t>
            </w:r>
          </w:p>
        </w:tc>
        <w:tc>
          <w:tcPr>
            <w:tcW w:w="3139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73977B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说明</w:t>
            </w:r>
          </w:p>
        </w:tc>
      </w:tr>
      <w:tr w:rsidR="00020296" ns2:paraId="334E81B5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E7AE4A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BA1FEA9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0B361C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PK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CBAD49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67AF275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AUTO_INCREMENT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5B45C8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结算主键</w:t>
            </w:r>
          </w:p>
        </w:tc>
      </w:tr>
      <w:tr w:rsidR="00020296" ns2:paraId="25D2EC1A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5D2CE5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bill_no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343251D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VARCHAR(40)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1F3C23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UK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F6FB64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BB01E3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UNIQUE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E83800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账单号</w:t>
            </w:r>
          </w:p>
        </w:tc>
      </w:tr>
      <w:tr w:rsidR="00020296" ns2:paraId="0FF72EAF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7B8625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stay_id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7A13C4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F91809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FK/UK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BFF588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DF32E6C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引用 stays(id), UNIQUE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548ABE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入住单，一单一结算</w:t>
            </w:r>
          </w:p>
        </w:tc>
      </w:tr>
      <w:tr w:rsidR="00020296" ns2:paraId="3FB82B21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8C6B5C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checkout_date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A389B1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DATE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8A193C0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9ADE58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F4BF98F" ns2:textId="77777777" w:rsidR="00020296" w:rsidRDefault="00020296">
            <w:pPr>
              <w:spacing w:after="0" w:line="252" w:lineRule="auto"/>
              <w:rPr>
                <w:rFonts w:hint="eastAsia"/>
              </w:rPr>
            </w:pP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0B1CAA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退房日期</w:t>
            </w:r>
          </w:p>
        </w:tc>
      </w:tr>
      <w:tr w:rsidR="00020296" ns2:paraId="4D96FCBF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75B6F4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nights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9C7BC8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E982516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DD3B6F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E1F6393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CHECK &gt;=1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53BAE35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住宿夜数</w:t>
            </w:r>
          </w:p>
        </w:tc>
      </w:tr>
      <w:tr w:rsidR="00020296" ns2:paraId="331C7ED6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46B0EE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overdue_days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A272310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A78D550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89C0FE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61A6FA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DEFAULT 0, CHECK &gt;=0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F3A1AA2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超时天数</w:t>
            </w:r>
          </w:p>
        </w:tc>
      </w:tr>
      <w:tr w:rsidR="00020296" ns2:paraId="375FA816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73AA43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room_total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FBBC9D2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DECIMAL(10,2)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23A5B52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3CE576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DFC7CCF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CHECK &gt;=0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A4D025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房费合计</w:t>
            </w:r>
          </w:p>
        </w:tc>
      </w:tr>
      <w:tr w:rsidR="00020296" ns2:paraId="0AB10836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BC01DB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extra_total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44111DB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DECIMAL(10,2)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F56DBB3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2370D0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4FBF62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CHECK &gt;=0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11EEE8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消费合计</w:t>
            </w:r>
          </w:p>
        </w:tc>
      </w:tr>
      <w:tr w:rsidR="00020296" ns2:paraId="4C92460D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494B35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discount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7B0110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DECIMAL(10,2)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8892063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FAC6BA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4ABB36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DEFAULT 0, CHECK &gt;=0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A0E2AF2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优惠金额</w:t>
            </w:r>
          </w:p>
        </w:tc>
      </w:tr>
      <w:tr w:rsidR="00020296" ns2:paraId="084A36D2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2964D2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payable_total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B1A57E9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DECIMAL(10,2)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CAB6CD2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77A92C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45D91A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CHECK &gt;=0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4A92702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应收金额</w:t>
            </w:r>
          </w:p>
        </w:tc>
      </w:tr>
      <w:tr w:rsidR="00020296" ns2:paraId="28654B89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225C78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payment_method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E63F9C2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ENUM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C71430B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025E65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902A6CB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cash/wechat/alipay/card/bank/member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5C59802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支付方式</w:t>
            </w:r>
          </w:p>
        </w:tc>
      </w:tr>
      <w:tr w:rsidR="00020296" ns2:paraId="7A6232D5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10F933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paid_at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D8EC97E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DATETIME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9D4C8EE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32D2A5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6BE9B0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DEFAULT CURRENT_TIMESTAMP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94D6D2E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支付时间</w:t>
            </w:r>
          </w:p>
        </w:tc>
      </w:tr>
      <w:tr w:rsidR="00020296" ns2:paraId="6C84E2A6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4450D4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created_by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81AB529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3A4960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FK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C1B490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DCC7E63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引用 users(id)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9195955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创建人</w:t>
            </w:r>
          </w:p>
        </w:tc>
      </w:tr>
    </w:tbl>
    <w:p ns2:paraId="40F7F32A" ns2:textId="77777777" w:rsidR="00020296" w:rsidRDefault="00ED02C9">
      <w:pPr>
        <w:spacing w:line="276" w:lineRule="auto"/>
        <w:rPr>
          <w:rFonts w:hint="eastAsia"/>
        </w:rPr>
      </w:pPr>
      <w:r>
        <w:rPr>
          <w:b/>
          <w:sz w:val="20"/>
        </w:rPr>
        <w:t>主外键与三范式分析：</w:t>
      </w:r>
      <w:r>
        <w:rPr>
          <w:sz w:val="20"/>
        </w:rPr>
        <w:t>settlements 表主键为 id，bill_no 设置唯一约束，stay_id 设置外键并唯一，保证一次入住只生成一张结算单。nights、room_total、extra_total、discount、payable_total 等作为结算时点的账单快照直接依赖结算单，不依赖其他非主属性，满足 3NF。</w:t>
      </w:r>
    </w:p>
    <w:p ns2:paraId="03386BA7" ns2:textId="77777777" w:rsidR="00020296" w:rsidRDefault="00ED02C9">
      <w:pPr>
        <w:spacing w:before="40" w:line="276" w:lineRule="auto"/>
        <w:jc w:val="center"/>
        <w:rPr>
          <w:rFonts w:hint="eastAsia"/>
        </w:rPr>
      </w:pPr>
      <w:r>
        <w:rPr>
          <w:color w:val="606060"/>
        </w:rPr>
        <w:t>表 2-14 审计日志表 audit_logs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124"/>
        <w:gridCol w:w="1296"/>
        <w:gridCol w:w="604"/>
        <w:gridCol w:w="604"/>
        <w:gridCol w:w="2232"/>
        <w:gridCol w:w="3140"/>
      </w:tblGrid>
      <w:tr w:rsidR="00020296" ns2:paraId="44F0FB33" ns2:textId="77777777">
        <w:trPr>
          <w:tblHeader/>
          <w:jc w:val="center"/>
        </w:trPr>
        <w:tc>
          <w:tcPr>
            <w:tcW w:w="1123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6868D8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字段名</w:t>
            </w:r>
          </w:p>
        </w:tc>
        <w:tc>
          <w:tcPr>
            <w:tcW w:w="1296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2F0662A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类型</w:t>
            </w:r>
          </w:p>
        </w:tc>
        <w:tc>
          <w:tcPr>
            <w:tcW w:w="604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B8C15E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键</w:t>
            </w:r>
          </w:p>
        </w:tc>
        <w:tc>
          <w:tcPr>
            <w:tcW w:w="604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8300A3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空值</w:t>
            </w:r>
          </w:p>
        </w:tc>
        <w:tc>
          <w:tcPr>
            <w:tcW w:w="2232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603CF25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约束/默认</w:t>
            </w:r>
          </w:p>
        </w:tc>
        <w:tc>
          <w:tcPr>
            <w:tcW w:w="3139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B2E9402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说明</w:t>
            </w:r>
          </w:p>
        </w:tc>
      </w:tr>
      <w:tr w:rsidR="00020296" ns2:paraId="6E42DF62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BE1B1B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C6B7952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21A0F5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PK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CCB3A3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B8475D8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AUTO_INCREMENT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3A9A59B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日志主键</w:t>
            </w:r>
          </w:p>
        </w:tc>
      </w:tr>
      <w:tr w:rsidR="00020296" ns2:paraId="06F66818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68095A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action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DFA2CF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VARCHAR(60)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19BDEE3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3C29E8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C4888BE" ns2:textId="77777777" w:rsidR="00020296" w:rsidRDefault="00020296">
            <w:pPr>
              <w:spacing w:after="0" w:line="252" w:lineRule="auto"/>
              <w:rPr>
                <w:rFonts w:hint="eastAsia"/>
              </w:rPr>
            </w:pP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5B2C9DA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操作动作</w:t>
            </w:r>
          </w:p>
        </w:tc>
      </w:tr>
      <w:tr w:rsidR="00020296" ns2:paraId="00121CC4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604278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entity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86D3278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VARCHAR(60)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03609EC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42784E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B21F6DE" ns2:textId="77777777" w:rsidR="00020296" w:rsidRDefault="00020296">
            <w:pPr>
              <w:spacing w:after="0" w:line="252" w:lineRule="auto"/>
              <w:rPr>
                <w:rFonts w:hint="eastAsia"/>
              </w:rPr>
            </w:pP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1088CE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业务对象</w:t>
            </w:r>
          </w:p>
        </w:tc>
      </w:tr>
      <w:tr w:rsidR="00020296" ns2:paraId="75B139EB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1E62A1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entity_id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5E8EE7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4108732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91F65B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48D6A61" ns2:textId="77777777" w:rsidR="00020296" w:rsidRDefault="00020296">
            <w:pPr>
              <w:spacing w:after="0" w:line="252" w:lineRule="auto"/>
              <w:rPr>
                <w:rFonts w:hint="eastAsia"/>
              </w:rPr>
            </w:pP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036E9BA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业务对象ID</w:t>
            </w:r>
          </w:p>
        </w:tc>
      </w:tr>
      <w:tr w:rsidR="00020296" ns2:paraId="40B3A060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B07D2C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detail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62EC1A3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VARCHAR(255)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AC768C7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F0B569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10680FB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DEFAULT 空串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18EDCA5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操作说明</w:t>
            </w:r>
          </w:p>
        </w:tc>
      </w:tr>
      <w:tr w:rsidR="00020296" ns2:paraId="04BB365E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61C551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actor_id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7F87758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20742B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FK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B970E7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D13D17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引用 users(id)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C5785F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操作人</w:t>
            </w:r>
          </w:p>
        </w:tc>
      </w:tr>
      <w:tr w:rsidR="00020296" ns2:paraId="2A084D63" ns2:textId="77777777">
        <w:trPr>
          <w:jc w:val="center"/>
        </w:trPr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D215B4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created_at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3B6EC23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DATETIME</w:t>
            </w: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B8DC98A" ns2:textId="77777777" w:rsidR="00020296" w:rsidRDefault="00020296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979904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7A07870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DEFAULT CURRENT_TIMESTAMP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239449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操作时间</w:t>
            </w:r>
          </w:p>
        </w:tc>
      </w:tr>
    </w:tbl>
    <w:p ns2:paraId="1B8D9939" ns2:textId="77777777" w:rsidR="00020296" w:rsidRDefault="00ED02C9">
      <w:pPr>
        <w:spacing w:line="276" w:lineRule="auto"/>
        <w:rPr>
          <w:rFonts w:hint="eastAsia"/>
        </w:rPr>
      </w:pPr>
      <w:r>
        <w:rPr>
          <w:b/>
          <w:sz w:val="20"/>
        </w:rPr>
        <w:t>主外键与三范式分析：</w:t>
      </w:r>
      <w:r>
        <w:rPr>
          <w:sz w:val="20"/>
        </w:rPr>
        <w:t>audit_logs 表主键为 id，actor_id 外键引用 users。action、entity、entity_id、detail、created_at 均描述一次独立操作事件，不与业务表混合存储，既减少业务表冗余，也满足 3NF。</w:t>
      </w:r>
    </w:p>
    <w:p ns2:paraId="223BD369" ns2:textId="77777777" w:rsidR="00020296" w:rsidRDefault="00ED02C9">
      <w:pPr>
        <w:pStyle w:val="31"/>
        <w:spacing w:before="160" w:after="120" w:line="276" w:lineRule="auto"/>
      </w:pPr>
      <w:bookmarkStart w:id="14" w:name="_Toc229848802"/>
      <w:r>
        <w:rPr>
          <w:rFonts w:ascii="宋体" w:eastAsia="宋体" w:hAnsi="宋体"/>
        </w:rPr>
        <w:t>3.3 完整性约束设计</w:t>
      </w:r>
      <w:bookmarkEnd w:id="14"/>
    </w:p>
    <w:p ns2:paraId="6C2A235B" ns2:textId="77777777" w:rsidR="00020296" w:rsidRDefault="00ED02C9">
      <w:pPr>
        <w:spacing w:before="40" w:line="276" w:lineRule="auto"/>
        <w:jc w:val="center"/>
        <w:rPr>
          <w:rFonts w:hint="eastAsia"/>
        </w:rPr>
      </w:pPr>
      <w:r>
        <w:t>表 2-15 完整性约束设计表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304"/>
        <w:gridCol w:w="5184"/>
      </w:tblGrid>
      <w:tr w:rsidR="00020296" ns2:paraId="4FF9C43C" ns2:textId="77777777">
        <w:trPr>
          <w:tblHeader/>
          <w:jc w:val="center"/>
        </w:trPr>
        <w:tc>
          <w:tcPr>
            <w:tcW w:w="1512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79B4D7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约束类型</w:t>
            </w:r>
          </w:p>
        </w:tc>
        <w:tc>
          <w:tcPr>
            <w:tcW w:w="2304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BF7042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实现方式</w:t>
            </w:r>
          </w:p>
        </w:tc>
        <w:tc>
          <w:tcPr>
            <w:tcW w:w="5184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E66272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作用</w:t>
            </w:r>
          </w:p>
        </w:tc>
      </w:tr>
      <w:tr w:rsidR="00020296" ns2:paraId="4390C00D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BEA184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实体完整性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EB30808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所有表均设置 id 主键；业务单号、房号、身份证号设置 UNIQUE。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547EE6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保证每条记录可唯一识别。</w:t>
            </w:r>
          </w:p>
        </w:tc>
      </w:tr>
      <w:tr w:rsidR="00020296" ns2:paraId="779396C7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324912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参照完整性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CE09A18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reservations.customer_id → customers.id；stays.room_id → rooms.id；settlements.stay_id → stays.id 等。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F84754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保证预订、入住、消费、结算均引用真实存在的数据。</w:t>
            </w:r>
          </w:p>
        </w:tc>
      </w:tr>
      <w:tr w:rsidR="00020296" ns2:paraId="3E0F3966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40C51C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域完整性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7A9C79D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金额字段 CHECK &gt;=0 或 &gt;0；楼层 1~99；床位数 1~6；夜数 &gt;=1。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75B8BC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防止非法数值写入数据库。</w:t>
            </w:r>
          </w:p>
        </w:tc>
      </w:tr>
      <w:tr w:rsidR="00020296" ns2:paraId="06BAB76D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919D68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状态约束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F488032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房态、预订状态、入住状态、客户来源、支付方式等字段使用 MySQL ENUM，并辅以必要 CHECK。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B6AAEA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保证状态值规范统一。</w:t>
            </w:r>
          </w:p>
        </w:tc>
      </w:tr>
      <w:tr w:rsidR="00020296" ns2:paraId="4B1465A6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41B8F0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日期约束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04A4BB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checkout_date 晚于 checkin_date；actual_checkout_date 不早于 checkin_date。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D46AAD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保证时间逻辑正确。</w:t>
            </w:r>
          </w:p>
        </w:tc>
      </w:tr>
      <w:tr w:rsidR="00020296" ns2:paraId="5B51A662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88C7B0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业务唯一性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058A0B2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reservation_id 在 stays 中唯一；stay_id 在 settlements 中唯一。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319AEC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保证一条预订最多转一次入住，一次入住最多生成一张结算单。</w:t>
            </w:r>
          </w:p>
        </w:tc>
      </w:tr>
    </w:tbl>
    <w:p ns2:paraId="6668E500" ns2:textId="77777777" w:rsidR="00020296" w:rsidRDefault="00ED02C9">
      <w:pPr>
        <w:pStyle w:val="31"/>
        <w:spacing w:before="160" w:after="120" w:line="276" w:lineRule="auto"/>
      </w:pPr>
      <w:bookmarkStart w:id="15" w:name="_Toc229848803"/>
      <w:r>
        <w:rPr>
          <w:rFonts w:ascii="宋体" w:eastAsia="宋体" w:hAnsi="宋体"/>
        </w:rPr>
        <w:t>3.4 触发器设计</w:t>
      </w:r>
      <w:bookmarkEnd w:id="15"/>
    </w:p>
    <w:p ns2:paraId="61262450" ns2:textId="77777777" w:rsidR="00020296" w:rsidRDefault="00ED02C9">
      <w:pPr>
        <w:spacing w:line="276" w:lineRule="auto"/>
        <w:rPr>
          <w:rFonts w:hint="eastAsia"/>
        </w:rPr>
      </w:pPr>
      <w:r>
        <w:rPr>
          <w:color w:val="1E1E1E"/>
          <w:sz w:val="24"/>
        </w:rPr>
        <w:t>系统在数据库层设置触发器处理高风险业务规则，避免仅依赖前端判断。触发器能够在插入或修改预订、入住记录前自动检测冲突，一旦出现异常立即中止写入。</w:t>
      </w:r>
    </w:p>
    <w:p ns2:paraId="0F4BFFCF" ns2:textId="77777777" w:rsidR="00020296" w:rsidRDefault="00ED02C9">
      <w:pPr>
        <w:spacing w:before="40" w:line="276" w:lineRule="auto"/>
        <w:jc w:val="center"/>
        <w:rPr>
          <w:rFonts w:hint="eastAsia"/>
        </w:rPr>
      </w:pPr>
      <w:r>
        <w:t>表 2-16 触发器设计表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1872"/>
        <w:gridCol w:w="3240"/>
        <w:gridCol w:w="2880"/>
      </w:tblGrid>
      <w:tr w:rsidR="00020296" ns2:paraId="7E9AFBE7" ns2:textId="77777777">
        <w:trPr>
          <w:tblHeader/>
          <w:jc w:val="center"/>
        </w:trPr>
        <w:tc>
          <w:tcPr>
            <w:tcW w:w="1007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1A16D8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E1E1E"/>
                <w:sz w:val="17"/>
              </w:rPr>
              <w:t>触发器名称</w:t>
            </w:r>
          </w:p>
        </w:tc>
        <w:tc>
          <w:tcPr>
            <w:tcW w:w="1872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8F2EEBD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E1E1E"/>
                <w:sz w:val="17"/>
              </w:rPr>
              <w:t>触发时机</w:t>
            </w:r>
          </w:p>
        </w:tc>
        <w:tc>
          <w:tcPr>
            <w:tcW w:w="3240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ABDB2A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E1E1E"/>
                <w:sz w:val="17"/>
              </w:rPr>
              <w:t>触发逻辑</w:t>
            </w:r>
          </w:p>
        </w:tc>
        <w:tc>
          <w:tcPr>
            <w:tcW w:w="2880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A7CBE3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E1E1E"/>
                <w:sz w:val="17"/>
              </w:rPr>
              <w:t>业务作用</w:t>
            </w:r>
          </w:p>
        </w:tc>
      </w:tr>
      <w:tr w:rsidR="00020296" ns2:paraId="1D430F84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ABED3A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trg_reservation_room_conflict_insert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5CA04D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7"/>
              </w:rPr>
              <w:t>reservations 插入前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228397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当新预订状态为 pending/confirmed 时，检查房间是否维修、是否与已有预订或在住记录日期重叠。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C308AA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防止重复预订和维修房预订。</w:t>
            </w:r>
          </w:p>
        </w:tc>
      </w:tr>
      <w:tr w:rsidR="00020296" ns2:paraId="76170DB6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0B70A4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trg_reservation_room_conflict_update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9131385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7"/>
              </w:rPr>
              <w:t>reservations 修改前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BE0D69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当修改房间、日期或状态时重新检查日期区间冲突。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B945F4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防止修改预订后产生冲突。</w:t>
            </w:r>
          </w:p>
        </w:tc>
      </w:tr>
      <w:tr w:rsidR="00020296" ns2:paraId="71629E30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D75FBC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trg_stay_room_conflict_insert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249A48A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7"/>
              </w:rPr>
              <w:t>stays 插入前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E3A1D7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当新入住单为 active 时，检查房间是否维修以及是否已有 active 入住记录重叠。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6896E8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防止重复入住和维修房入住。</w:t>
            </w:r>
          </w:p>
        </w:tc>
      </w:tr>
    </w:tbl>
    <w:p ns2:paraId="6F5B9384" ns2:textId="77777777" w:rsidR="00020296" w:rsidRDefault="00ED02C9">
      <w:pPr>
        <w:pStyle w:val="31"/>
        <w:spacing w:before="160" w:after="120" w:line="276" w:lineRule="auto"/>
      </w:pPr>
      <w:bookmarkStart w:id="16" w:name="_Toc229848804"/>
      <w:r>
        <w:rPr>
          <w:rFonts w:ascii="宋体" w:eastAsia="宋体" w:hAnsi="宋体"/>
        </w:rPr>
        <w:t>3.5 视图与索引说明</w:t>
      </w:r>
      <w:bookmarkEnd w:id="16"/>
    </w:p>
    <w:p ns2:paraId="2737275D" ns2:textId="77777777" w:rsidR="00020296" w:rsidRDefault="00ED02C9">
      <w:pPr>
        <w:spacing w:before="40" w:line="276" w:lineRule="auto"/>
        <w:jc w:val="center"/>
        <w:rPr>
          <w:rFonts w:hint="eastAsia"/>
        </w:rPr>
      </w:pPr>
      <w:r>
        <w:t>表 2-17 视图与索引说明表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304"/>
        <w:gridCol w:w="5184"/>
      </w:tblGrid>
      <w:tr w:rsidR="00020296" ns2:paraId="634FB82E" ns2:textId="77777777">
        <w:trPr>
          <w:tblHeader/>
          <w:jc w:val="center"/>
        </w:trPr>
        <w:tc>
          <w:tcPr>
            <w:tcW w:w="1512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9EDF0B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E1E1E"/>
                <w:sz w:val="17"/>
              </w:rPr>
              <w:t>对象名称</w:t>
            </w:r>
          </w:p>
        </w:tc>
        <w:tc>
          <w:tcPr>
            <w:tcW w:w="2304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838F68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E1E1E"/>
                <w:sz w:val="17"/>
              </w:rPr>
              <w:t>定义/字段</w:t>
            </w:r>
          </w:p>
        </w:tc>
        <w:tc>
          <w:tcPr>
            <w:tcW w:w="5184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C563C3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E1E1E"/>
                <w:sz w:val="17"/>
              </w:rPr>
              <w:t>用途</w:t>
            </w:r>
          </w:p>
        </w:tc>
      </w:tr>
      <w:tr w:rsidR="00020296" ns2:paraId="49C37E9B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459A62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v_customer_history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E4755FE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7"/>
              </w:rPr>
              <w:t>汇总客户入住次数、最近退房日期和累计消费金额。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1BAE3D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客户档案页面快速展示入住历史。</w:t>
            </w:r>
          </w:p>
        </w:tc>
      </w:tr>
      <w:tr w:rsidR="00020296" ns2:paraId="399F4138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BDCCF6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v_daily_revenue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10EA7F9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7"/>
              </w:rPr>
              <w:t>按结算日期汇总账单数、房费收入、额外消费收入和总收入。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A4EBC6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经营报表页面统计近 14 日收入。</w:t>
            </w:r>
          </w:p>
        </w:tc>
      </w:tr>
      <w:tr w:rsidR="00020296" ns2:paraId="649D17D4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D95CDF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idx_rooms_status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70C828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7"/>
              </w:rPr>
              <w:t>rooms(status)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5F78B0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加快按房态筛选。</w:t>
            </w:r>
          </w:p>
        </w:tc>
      </w:tr>
      <w:tr w:rsidR="00020296" ns2:paraId="599D8689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9A8181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idx_reservations_room_dates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0B263FC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7"/>
              </w:rPr>
              <w:t>reservations(room_id, checkin_date, checkout_date, status)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6B284C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加快预订冲突检测。</w:t>
            </w:r>
          </w:p>
        </w:tc>
      </w:tr>
      <w:tr w:rsidR="00020296" ns2:paraId="30DBAC1E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B3F1C5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idx_stays_room_status_dates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F2F4F5D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7"/>
              </w:rPr>
              <w:t>stays(room_id, status, checkin_date, planned_checkout_date)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5044BC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加快在住与日期查询。</w:t>
            </w:r>
          </w:p>
        </w:tc>
      </w:tr>
      <w:tr w:rsidR="00020296" ns2:paraId="5E566E21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666D5C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idx_settlements_paid_at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2246685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color w:val="1E1E1E"/>
                <w:sz w:val="17"/>
              </w:rPr>
              <w:t>settlements(paid_at)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97DE8B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1E1E1E"/>
                <w:sz w:val="17"/>
              </w:rPr>
              <w:t>加快日/月/年收入统计。</w:t>
            </w:r>
          </w:p>
        </w:tc>
      </w:tr>
    </w:tbl>
    <w:p ns2:paraId="34CBCF2A" ns2:textId="77777777" w:rsidR="00020296" w:rsidRDefault="00ED02C9">
      <w:pPr>
        <w:pStyle w:val="21"/>
        <w:spacing w:after="120" w:line="276" w:lineRule="auto"/>
      </w:pPr>
      <w:bookmarkStart w:id="17" w:name="_Toc229848805"/>
      <w:r>
        <w:rPr>
          <w:rFonts w:ascii="宋体" w:eastAsia="宋体" w:hAnsi="宋体"/>
        </w:rPr>
        <w:t>4. 物理结构设计</w:t>
      </w:r>
      <w:bookmarkEnd w:id="17"/>
    </w:p>
    <w:p ns2:paraId="09D75CAC" ns2:textId="77777777" w:rsidR="00020296" w:rsidRDefault="00ED02C9">
      <w:pPr>
        <w:pStyle w:val="31"/>
        <w:spacing w:after="120" w:line="276" w:lineRule="auto"/>
      </w:pPr>
      <w:bookmarkStart w:id="18" w:name="_Toc229848806"/>
      <w:r>
        <w:rPr>
          <w:rFonts w:ascii="宋体" w:eastAsia="宋体" w:hAnsi="宋体"/>
        </w:rPr>
        <w:t>4.1 数据库运行环境</w:t>
      </w:r>
      <w:bookmarkEnd w:id="18"/>
    </w:p>
    <w:p ns2:paraId="260AE0DE" ns2:textId="77777777" w:rsidR="00020296" w:rsidRDefault="00ED02C9">
      <w:pPr>
        <w:spacing w:line="276" w:lineRule="auto"/>
        <w:rPr>
          <w:rFonts w:hint="eastAsia"/>
        </w:rPr>
      </w:pPr>
      <w:r>
        <w:t>系统数据库采用 MySQL 8.0，管理工具使用 Navicat，数据库名为 hotel_room_system，字符集使用 utf8mb4，便于保存中文客户姓名、备注和操作日志。后端通过 PyMySQL 连接数据库，连接配置单独保存在 backend/db_config.json 中，便于在不同电脑上修改主机、端口、用户名和密码。</w:t>
      </w:r>
    </w:p>
    <w:p ns2:paraId="0A6168D6" ns2:textId="77777777" w:rsidR="00020296" w:rsidRDefault="00ED02C9">
      <w:pPr>
        <w:spacing w:before="120" w:line="276" w:lineRule="auto"/>
        <w:jc w:val="center"/>
        <w:rPr>
          <w:rFonts w:hint="eastAsia"/>
        </w:rPr>
      </w:pPr>
      <w:r>
        <w:rPr>
          <w:b/>
          <w:sz w:val="19"/>
        </w:rPr>
        <w:t>表 2-18 数据库物理部署环境表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304"/>
        <w:gridCol w:w="5184"/>
      </w:tblGrid>
      <w:tr w:rsidR="00020296" ns2:paraId="1E5DBC1C" ns2:textId="77777777">
        <w:trPr>
          <w:jc w:val="center"/>
        </w:trPr>
        <w:tc>
          <w:tcPr>
            <w:tcW w:w="1512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5FF987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w="2304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9889B9E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配置内容</w:t>
            </w:r>
          </w:p>
        </w:tc>
        <w:tc>
          <w:tcPr>
            <w:tcW w:w="5184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8C6D17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说明</w:t>
            </w:r>
          </w:p>
        </w:tc>
      </w:tr>
      <w:tr w:rsidR="00020296" ns2:paraId="53AA5D77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D0652C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数据库管理系统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6A205D0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MySQL 8.0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0C5E9E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支持事务、外键、触发器、视图和 CHECK 约束。</w:t>
            </w:r>
          </w:p>
        </w:tc>
      </w:tr>
      <w:tr w:rsidR="00020296" ns2:paraId="56D50A09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9D07A5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数据库工具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DF1585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Navicat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ED685B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用于建库、建表、执行 SQL 和查看数据。</w:t>
            </w:r>
          </w:p>
        </w:tc>
      </w:tr>
      <w:tr w:rsidR="00020296" ns2:paraId="73EDD8A6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5EED07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数据库名称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5C02CDC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hotel_room_system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885E6A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酒店客房管理系统专用数据库。</w:t>
            </w:r>
          </w:p>
        </w:tc>
      </w:tr>
      <w:tr w:rsidR="00020296" ns2:paraId="09AD16A0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69D458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字符集与排序规则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A8205C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utf8mb4 / utf8mb4_unicode_ci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9241E5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支持中文、英文、数字和特殊符号。</w:t>
            </w:r>
          </w:p>
        </w:tc>
      </w:tr>
      <w:tr w:rsidR="00020296" ns2:paraId="4DD428D5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049A6E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后端连接方式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493ECC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PyMySQL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9EEEBA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Python 后端通过配置文件访问 MySQL。</w:t>
            </w:r>
          </w:p>
        </w:tc>
      </w:tr>
      <w:tr w:rsidR="00020296" ns2:paraId="2A1438E3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F2F5D2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配置文件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7167378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backend/db_config.json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358A08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保存 host、port、user、password、database。</w:t>
            </w:r>
          </w:p>
        </w:tc>
      </w:tr>
    </w:tbl>
    <w:p ns2:paraId="64D71316" ns2:textId="77777777" w:rsidR="00020296" w:rsidRDefault="00020296">
      <w:pPr>
        <w:spacing w:line="276" w:lineRule="auto"/>
        <w:rPr>
          <w:rFonts w:hint="eastAsia"/>
        </w:rPr>
      </w:pPr>
    </w:p>
    <w:p ns2:paraId="2A041CCB" ns2:textId="77777777" w:rsidR="00020296" w:rsidRDefault="00ED02C9">
      <w:pPr>
        <w:pStyle w:val="31"/>
        <w:spacing w:after="120" w:line="276" w:lineRule="auto"/>
      </w:pPr>
      <w:bookmarkStart w:id="19" w:name="_Toc229848807"/>
      <w:r>
        <w:rPr>
          <w:rFonts w:ascii="宋体" w:eastAsia="宋体" w:hAnsi="宋体"/>
        </w:rPr>
        <w:t>4.2 表空间与存储引擎设计</w:t>
      </w:r>
      <w:bookmarkEnd w:id="19"/>
    </w:p>
    <w:p ns2:paraId="7AD15D80" ns2:textId="77777777" w:rsidR="00020296" w:rsidRDefault="00ED02C9">
      <w:pPr>
        <w:spacing w:line="276" w:lineRule="auto"/>
        <w:rPr>
          <w:rFonts w:hint="eastAsia"/>
        </w:rPr>
      </w:pPr>
      <w:r>
        <w:t>所有业务表均使用 InnoDB 存储引擎。InnoDB 支持行级锁、事务提交和回滚、外键约束，适合酒店预订和入住这类需要一致性的业务场景。客户、预订、入住、消费、结算等表之间存在严格的主外键关系，因此不采用 MyISAM 等不支持外键的存储引擎。</w:t>
      </w:r>
    </w:p>
    <w:p ns2:paraId="4CFCFBD3" ns2:textId="77777777" w:rsidR="00020296" w:rsidRDefault="00ED02C9">
      <w:pPr>
        <w:spacing w:before="120" w:line="276" w:lineRule="auto"/>
        <w:jc w:val="center"/>
        <w:rPr>
          <w:rFonts w:hint="eastAsia"/>
        </w:rPr>
      </w:pPr>
      <w:r>
        <w:rPr>
          <w:b/>
          <w:sz w:val="19"/>
        </w:rPr>
        <w:t>表 2-19 主要表物理存储说明表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304"/>
        <w:gridCol w:w="5184"/>
      </w:tblGrid>
      <w:tr w:rsidR="00020296" ns2:paraId="662ADA59" ns2:textId="77777777">
        <w:trPr>
          <w:jc w:val="center"/>
        </w:trPr>
        <w:tc>
          <w:tcPr>
            <w:tcW w:w="1512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0559F1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数据表</w:t>
            </w:r>
          </w:p>
        </w:tc>
        <w:tc>
          <w:tcPr>
            <w:tcW w:w="2304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FC56CEF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存储特点</w:t>
            </w:r>
          </w:p>
        </w:tc>
        <w:tc>
          <w:tcPr>
            <w:tcW w:w="5184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3F0C10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设计说明</w:t>
            </w:r>
          </w:p>
        </w:tc>
      </w:tr>
      <w:tr w:rsidR="00020296" ns2:paraId="05CB255C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507853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users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C8F472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小表，读多写少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FA8B23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保存账号和角色，登录时按 username 唯一查询。</w:t>
            </w:r>
          </w:p>
        </w:tc>
      </w:tr>
      <w:tr w:rsidR="00020296" ns2:paraId="357EEF08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D64E14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rooms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22477F5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小表，高频读取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C1AA6D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房态页、预订页、入住页均需读取客房状态。</w:t>
            </w:r>
          </w:p>
        </w:tc>
      </w:tr>
      <w:tr w:rsidR="00020296" ns2:paraId="23DC5E71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1A4D27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customers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B2BAAF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中等规模，持续增长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54A063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按姓名、电话、身份证查询，身份证设置唯一约束。</w:t>
            </w:r>
          </w:p>
        </w:tc>
      </w:tr>
      <w:tr w:rsidR="00020296" ns2:paraId="4E2BE9AF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81FEA5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reservations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B6D1A63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持续增长，日期查询频繁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39A369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按房间和日期范围检测预订冲突。</w:t>
            </w:r>
          </w:p>
        </w:tc>
      </w:tr>
      <w:tr w:rsidR="00020296" ns2:paraId="028AEDCE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5B0C15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stays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8F59CCA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持续增长，active 状态查询频繁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18CD31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在住房态和结算模块高频使用。</w:t>
            </w:r>
          </w:p>
        </w:tc>
      </w:tr>
      <w:tr w:rsidR="00020296" ns2:paraId="7113DE3F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6D1A02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extra_charges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2F9A10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明细表，随入住增长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DA293F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通过 stay_id 汇总到退房结算。</w:t>
            </w:r>
          </w:p>
        </w:tc>
      </w:tr>
      <w:tr w:rsidR="00020296" ns2:paraId="45C9EB98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241FD7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settlements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8A58B55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账单表，财务统计使用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1DF123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按 paid_at 做日、月、年收入统计。</w:t>
            </w:r>
          </w:p>
        </w:tc>
      </w:tr>
      <w:tr w:rsidR="00020296" ns2:paraId="7D22C7B0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E60017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audit_logs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425AEA9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日志表，追加写入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4AA87A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用于追踪关键操作，通常只追加不修改。</w:t>
            </w:r>
          </w:p>
        </w:tc>
      </w:tr>
    </w:tbl>
    <w:p ns2:paraId="3A53A9B8" ns2:textId="77777777" w:rsidR="00020296" w:rsidRDefault="00020296">
      <w:pPr>
        <w:spacing w:line="276" w:lineRule="auto"/>
        <w:rPr>
          <w:rFonts w:hint="eastAsia"/>
        </w:rPr>
      </w:pPr>
    </w:p>
    <w:p ns2:paraId="36A2B835" ns2:textId="77777777" w:rsidR="00020296" w:rsidRDefault="00ED02C9">
      <w:pPr>
        <w:pStyle w:val="31"/>
        <w:spacing w:after="120" w:line="276" w:lineRule="auto"/>
      </w:pPr>
      <w:bookmarkStart w:id="20" w:name="_Toc229848808"/>
      <w:r>
        <w:rPr>
          <w:rFonts w:ascii="宋体" w:eastAsia="宋体" w:hAnsi="宋体"/>
        </w:rPr>
        <w:t>4.3 索引与性能设计</w:t>
      </w:r>
      <w:bookmarkEnd w:id="20"/>
    </w:p>
    <w:p ns2:paraId="1B81A438" ns2:textId="77777777" w:rsidR="00020296" w:rsidRDefault="00ED02C9">
      <w:pPr>
        <w:spacing w:line="276" w:lineRule="auto"/>
        <w:rPr>
          <w:rFonts w:hint="eastAsia"/>
        </w:rPr>
      </w:pPr>
      <w:r>
        <w:t>系统索引围绕“房态查询、客户查询、日期冲突检测、收入统计”四类高频操作设计。房态页需要按 status 筛选客房；客户档案需要按姓名、电话检索；预订和入住需要按 room_id 与日期范围判断冲突；报表模块需要按 paid_at 统计结算收入。</w:t>
      </w:r>
    </w:p>
    <w:p ns2:paraId="5785BF73" ns2:textId="77777777" w:rsidR="00020296" w:rsidRDefault="00ED02C9">
      <w:pPr>
        <w:spacing w:line="276" w:lineRule="auto"/>
        <w:rPr>
          <w:rFonts w:hint="eastAsia"/>
        </w:rPr>
      </w:pPr>
      <w:r>
        <w:t>索引设计既要提高查询速度，也要避免过多索引影响写入性能，因此仅在业务查询最频繁、选择性较高的字段上建立索引。</w:t>
      </w:r>
    </w:p>
    <w:p ns2:paraId="410E8714" ns2:textId="77777777" w:rsidR="00020296" w:rsidRDefault="00ED02C9">
      <w:pPr>
        <w:pStyle w:val="31"/>
        <w:spacing w:after="120" w:line="276" w:lineRule="auto"/>
      </w:pPr>
      <w:bookmarkStart w:id="21" w:name="_Toc229848809"/>
      <w:r>
        <w:rPr>
          <w:rFonts w:ascii="宋体" w:eastAsia="宋体" w:hAnsi="宋体"/>
        </w:rPr>
        <w:t>4.4 数据安全与备份策略</w:t>
      </w:r>
      <w:bookmarkEnd w:id="21"/>
    </w:p>
    <w:p ns2:paraId="6560DE1C" ns2:textId="77777777" w:rsidR="00020296" w:rsidRDefault="00ED02C9">
      <w:pPr>
        <w:spacing w:line="276" w:lineRule="auto"/>
        <w:rPr>
          <w:rFonts w:hint="eastAsia"/>
        </w:rPr>
      </w:pPr>
      <w:r>
        <w:t>系统通过密码哈希、角色权限、审计日志和数据库备份保证安全。用户密码不明文保存，而是使用 PBKDF2 哈希加盐保存；后端接口根据用户角色限制操作范围；关键新增、修改、取消、入住、结算等操作均写入 audit_logs 表。</w:t>
      </w:r>
    </w:p>
    <w:p ns2:paraId="5035BBD3" ns2:textId="77777777" w:rsidR="00020296" w:rsidRDefault="00ED02C9">
      <w:pPr>
        <w:pStyle w:val="a0"/>
        <w:spacing w:line="276" w:lineRule="auto"/>
        <w:rPr>
          <w:rFonts w:hint="eastAsia"/>
        </w:rPr>
      </w:pPr>
      <w:r>
        <w:t>密码安全：users.password_hash 保存 PBKDF2 哈希，避免数据库泄露后直接暴露密码。</w:t>
      </w:r>
    </w:p>
    <w:p ns2:paraId="38737DD2" ns2:textId="77777777" w:rsidR="00020296" w:rsidRDefault="00ED02C9">
      <w:pPr>
        <w:pStyle w:val="a0"/>
        <w:spacing w:line="276" w:lineRule="auto"/>
        <w:rPr>
          <w:rFonts w:hint="eastAsia"/>
        </w:rPr>
      </w:pPr>
      <w:r>
        <w:t>权限安全：admin 负责系统管理，frontdesk 负责预订和入住，housekeeping 负责房态维护，finance 负责结算和报表。</w:t>
      </w:r>
    </w:p>
    <w:p ns2:paraId="41AEB7E8" ns2:textId="77777777" w:rsidR="00020296" w:rsidRDefault="00ED02C9">
      <w:pPr>
        <w:pStyle w:val="a0"/>
        <w:spacing w:line="276" w:lineRule="auto"/>
        <w:rPr>
          <w:rFonts w:hint="eastAsia"/>
        </w:rPr>
      </w:pPr>
      <w:r>
        <w:t>业务安全：预订、入住、退房结算在事务中执行，失败时回滚，避免房态和单据不一致。</w:t>
      </w:r>
    </w:p>
    <w:p ns2:paraId="66D21838" ns2:textId="77777777" w:rsidR="00020296" w:rsidRDefault="00ED02C9">
      <w:pPr>
        <w:pStyle w:val="a0"/>
        <w:spacing w:line="276" w:lineRule="auto"/>
        <w:rPr>
          <w:rFonts w:hint="eastAsia"/>
        </w:rPr>
      </w:pPr>
      <w:r>
        <w:t>备份策略：可在 Navicat 中定期导出 hotel_room_system，也可保存 backend/navicat_mysql_import.sql 作为重建脚本。</w:t>
      </w:r>
    </w:p>
    <w:p ns2:paraId="24F80D7D" ns2:textId="77777777" w:rsidR="00020296" w:rsidRDefault="00ED02C9">
      <w:pPr>
        <w:pStyle w:val="21"/>
        <w:spacing w:after="120" w:line="276" w:lineRule="auto"/>
      </w:pPr>
      <w:bookmarkStart w:id="22" w:name="_Toc229848810"/>
      <w:r>
        <w:rPr>
          <w:rFonts w:ascii="宋体" w:eastAsia="宋体" w:hAnsi="宋体"/>
        </w:rPr>
        <w:t>5. 新技术与算法应用（可选）</w:t>
      </w:r>
      <w:bookmarkEnd w:id="22"/>
    </w:p>
    <w:p ns2:paraId="5B2A3286" ns2:textId="77777777" w:rsidR="00020296" w:rsidRDefault="00ED02C9">
      <w:pPr>
        <w:spacing w:line="276" w:lineRule="auto"/>
        <w:rPr>
          <w:rFonts w:hint="eastAsia"/>
        </w:rPr>
      </w:pPr>
      <w:r>
        <w:t>本项目在传统数据库应用设计基础上加入了若干工程化实现，使系统不仅能完成数据库课程要求，也具备接近真实酒店业务系统的可运行形态。</w:t>
      </w:r>
    </w:p>
    <w:p ns2:paraId="7CE12EC5" ns2:textId="77777777" w:rsidR="00020296" w:rsidRDefault="00ED02C9">
      <w:pPr>
        <w:spacing w:before="120" w:line="276" w:lineRule="auto"/>
        <w:jc w:val="center"/>
        <w:rPr>
          <w:rFonts w:hint="eastAsia"/>
        </w:rPr>
      </w:pPr>
      <w:r>
        <w:rPr>
          <w:b/>
          <w:sz w:val="19"/>
        </w:rPr>
        <w:t>表 2-20 新技术与算法应用表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304"/>
        <w:gridCol w:w="5184"/>
      </w:tblGrid>
      <w:tr w:rsidR="00020296" ns2:paraId="0EF71CC4" ns2:textId="77777777">
        <w:trPr>
          <w:jc w:val="center"/>
        </w:trPr>
        <w:tc>
          <w:tcPr>
            <w:tcW w:w="1512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5CC319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类别</w:t>
            </w:r>
          </w:p>
        </w:tc>
        <w:tc>
          <w:tcPr>
            <w:tcW w:w="2304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596D7E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具体实现</w:t>
            </w:r>
          </w:p>
        </w:tc>
        <w:tc>
          <w:tcPr>
            <w:tcW w:w="5184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6E58A4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作用</w:t>
            </w:r>
          </w:p>
        </w:tc>
      </w:tr>
      <w:tr w:rsidR="00020296" ns2:paraId="4463C22E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917438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B/S 架构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C87427A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浏览器前端 + Python REST API + MySQL 数据库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C0E1C6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前后端分离，Edge 浏览器即可访问系统。</w:t>
            </w:r>
          </w:p>
        </w:tc>
      </w:tr>
      <w:tr w:rsidR="00020296" ns2:paraId="7C773BF5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21D2BD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REST 接口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426A0E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GET/POST/PUT/DELETE 方式组织业务接口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8F6BB2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接口清晰，便于前端调用和后续扩展。</w:t>
            </w:r>
          </w:p>
        </w:tc>
      </w:tr>
      <w:tr w:rsidR="00020296" ns2:paraId="310E2A32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5440FF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事务控制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F24D77D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预订、入住、退房结算使用数据库事务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36B93B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保证多表写入要么全部成功，要么全部回滚。</w:t>
            </w:r>
          </w:p>
        </w:tc>
      </w:tr>
      <w:tr w:rsidR="00020296" ns2:paraId="48CB8CE7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77596C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触发器检测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5264F99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MySQL 触发器检查房间日期冲突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9C86B5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从数据库层防止重复预订和重复入住。</w:t>
            </w:r>
          </w:p>
        </w:tc>
      </w:tr>
      <w:tr w:rsidR="00020296" ns2:paraId="4EFA12CB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3E943A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身份校验算法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6D506F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18位身份证正则、出生日期、校验码权重算法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5789BB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防止客户身份证只填5位、8位或错误号码。</w:t>
            </w:r>
          </w:p>
        </w:tc>
      </w:tr>
      <w:tr w:rsidR="00020296" ns2:paraId="55C2B000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AAFDDB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密码哈希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7DAC6B8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PBKDF2 + salt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F0674F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避免用户密码明文落库，提高系统安全性。</w:t>
            </w:r>
          </w:p>
        </w:tc>
      </w:tr>
      <w:tr w:rsidR="00020296" ns2:paraId="243FD7EB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8E6E2A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响应式界面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C9183F9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CSS Grid/Flex、弹窗表单、状态色块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580AB7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提升页面美观度和演示效果。</w:t>
            </w:r>
          </w:p>
        </w:tc>
      </w:tr>
    </w:tbl>
    <w:p ns2:paraId="404B0F5D" ns2:textId="77777777" w:rsidR="00020296" w:rsidRDefault="00020296">
      <w:pPr>
        <w:spacing w:line="276" w:lineRule="auto"/>
        <w:rPr>
          <w:rFonts w:hint="eastAsia"/>
        </w:rPr>
      </w:pPr>
    </w:p>
    <w:p ns2:paraId="1A993715" ns2:textId="77777777" w:rsidR="00020296" w:rsidRDefault="00ED02C9">
      <w:pPr>
        <w:spacing w:line="276" w:lineRule="auto"/>
        <w:rPr>
          <w:rFonts w:hint="eastAsia"/>
        </w:rPr>
      </w:pPr>
      <w:r>
        <w:t>其中，身份证号校验算法先检查号码是否符合18位大陆居民身份证结构，再检查出生日期是否真实、是否晚于当前日期、年龄是否超过合理范围，最后根据前17位数字和权重数组计算校验码，只有校验码匹配时才允许保存。</w:t>
      </w:r>
    </w:p>
    <w:p ns2:paraId="02E2E15F" ns2:textId="77777777" w:rsidR="00020296" w:rsidRDefault="00ED02C9">
      <w:pPr>
        <w:pStyle w:val="1"/>
        <w:spacing w:after="120" w:line="276" w:lineRule="auto"/>
      </w:pPr>
      <w:bookmarkStart w:id="23" w:name="_Toc229848811"/>
      <w:r>
        <w:rPr>
          <w:rFonts w:ascii="宋体" w:eastAsia="宋体" w:hAnsi="宋体"/>
        </w:rPr>
        <w:t>三、应用程序设计</w:t>
      </w:r>
      <w:bookmarkEnd w:id="23"/>
    </w:p>
    <w:p ns2:paraId="54ECAA97" ns2:textId="77777777" w:rsidR="00020296" w:rsidRDefault="00ED02C9">
      <w:pPr>
        <w:pStyle w:val="21"/>
        <w:spacing w:after="120" w:line="276" w:lineRule="auto"/>
      </w:pPr>
      <w:bookmarkStart w:id="24" w:name="_Toc229848812"/>
      <w:r>
        <w:rPr>
          <w:rFonts w:ascii="宋体" w:eastAsia="宋体" w:hAnsi="宋体"/>
        </w:rPr>
        <w:t>1. 需求分析</w:t>
      </w:r>
      <w:bookmarkEnd w:id="24"/>
    </w:p>
    <w:p ns2:paraId="16593BBA" ns2:textId="77777777" w:rsidR="00020296" w:rsidRDefault="00ED02C9">
      <w:pPr>
        <w:pStyle w:val="31"/>
        <w:spacing w:after="120" w:line="276" w:lineRule="auto"/>
      </w:pPr>
      <w:bookmarkStart w:id="25" w:name="_Toc229848813"/>
      <w:r>
        <w:rPr>
          <w:rFonts w:ascii="宋体" w:eastAsia="宋体" w:hAnsi="宋体"/>
        </w:rPr>
        <w:t>1.1 用户角色需求</w:t>
      </w:r>
      <w:bookmarkEnd w:id="25"/>
    </w:p>
    <w:p ns2:paraId="78550304" ns2:textId="77777777" w:rsidR="00020296" w:rsidRDefault="00ED02C9">
      <w:pPr>
        <w:spacing w:line="276" w:lineRule="auto"/>
        <w:rPr>
          <w:rFonts w:hint="eastAsia"/>
        </w:rPr>
      </w:pPr>
      <w:r>
        <w:t>系统面向酒店日常运营中的多类人员，不同角色关注的数据和可执行操作不同。通过角色划分可以减少误操作，也能让系统界面和接口更符合实际业务流程。</w:t>
      </w:r>
    </w:p>
    <w:p ns2:paraId="7061B659" ns2:textId="77777777" w:rsidR="00020296" w:rsidRDefault="00ED02C9">
      <w:pPr>
        <w:spacing w:before="120" w:line="276" w:lineRule="auto"/>
        <w:jc w:val="center"/>
        <w:rPr>
          <w:rFonts w:hint="eastAsia"/>
        </w:rPr>
      </w:pPr>
      <w:r>
        <w:rPr>
          <w:b/>
          <w:sz w:val="19"/>
        </w:rPr>
        <w:t>表 3-1 用户角色与权限需求表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304"/>
        <w:gridCol w:w="5184"/>
      </w:tblGrid>
      <w:tr w:rsidR="00020296" ns2:paraId="407EA9DD" ns2:textId="77777777">
        <w:trPr>
          <w:jc w:val="center"/>
        </w:trPr>
        <w:tc>
          <w:tcPr>
            <w:tcW w:w="1512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F9D64F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角色</w:t>
            </w:r>
          </w:p>
        </w:tc>
        <w:tc>
          <w:tcPr>
            <w:tcW w:w="2304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436986C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主要职责</w:t>
            </w:r>
          </w:p>
        </w:tc>
        <w:tc>
          <w:tcPr>
            <w:tcW w:w="5184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D82082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系统权限</w:t>
            </w:r>
          </w:p>
        </w:tc>
      </w:tr>
      <w:tr w:rsidR="00020296" ns2:paraId="150F86B4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6474EE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系统管理员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8AA3EDF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维护账号、查看审计、掌握系统整体运行情况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63AB3C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可查看所有模块和审计日志，拥有最高权限。</w:t>
            </w:r>
          </w:p>
        </w:tc>
      </w:tr>
      <w:tr w:rsidR="00020296" ns2:paraId="6DE559A4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FAF5DB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前台接待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5AB0368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办理预订、入住、客户档案维护和基础结算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CAE830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可管理客户、预订、入住、额外消费和退房。</w:t>
            </w:r>
          </w:p>
        </w:tc>
      </w:tr>
      <w:tr w:rsidR="00020296" ns2:paraId="4FF73896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2ACC7F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客房部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9800B0D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维护房间状态，处理维修和清洁相关信息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034ADA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可查看客房并修改维修、空闲等状态。</w:t>
            </w:r>
          </w:p>
        </w:tc>
      </w:tr>
      <w:tr w:rsidR="00020296" ns2:paraId="3837E1A6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A42A68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财务人员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9FCB482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核对退房账单、查看收入报表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EA5C30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可查看结算记录、收入统计和经营报表。</w:t>
            </w:r>
          </w:p>
        </w:tc>
      </w:tr>
    </w:tbl>
    <w:p ns2:paraId="52D86BC1" ns2:textId="77777777" w:rsidR="00020296" w:rsidRDefault="00020296">
      <w:pPr>
        <w:spacing w:line="276" w:lineRule="auto"/>
        <w:rPr>
          <w:rFonts w:hint="eastAsia"/>
        </w:rPr>
      </w:pPr>
    </w:p>
    <w:p ns2:paraId="53AAABC5" ns2:textId="77777777" w:rsidR="00020296" w:rsidRDefault="00ED02C9">
      <w:pPr>
        <w:pStyle w:val="31"/>
        <w:spacing w:after="120" w:line="276" w:lineRule="auto"/>
      </w:pPr>
      <w:bookmarkStart w:id="26" w:name="_Toc229848814"/>
      <w:r>
        <w:rPr>
          <w:rFonts w:ascii="宋体" w:eastAsia="宋体" w:hAnsi="宋体"/>
        </w:rPr>
        <w:t>1.2 功能性需求</w:t>
      </w:r>
      <w:bookmarkEnd w:id="26"/>
    </w:p>
    <w:p ns2:paraId="558C8A8B" ns2:textId="77777777" w:rsidR="00020296" w:rsidRDefault="00ED02C9">
      <w:pPr>
        <w:spacing w:line="276" w:lineRule="auto"/>
        <w:rPr>
          <w:rFonts w:hint="eastAsia"/>
        </w:rPr>
      </w:pPr>
      <w:r>
        <w:t>应用程序需要覆盖酒店从“房间维护、客户到店、办理入住、产生消费、退房结算、统计报表”这一完整业务链条。各模块之间通过数据库外键和后端业务逻辑连接，避免形成孤立功能。</w:t>
      </w:r>
    </w:p>
    <w:p ns2:paraId="0BABD881" ns2:textId="77777777" w:rsidR="00020296" w:rsidRDefault="00ED02C9">
      <w:pPr>
        <w:spacing w:before="120" w:line="276" w:lineRule="auto"/>
        <w:jc w:val="center"/>
        <w:rPr>
          <w:rFonts w:hint="eastAsia"/>
        </w:rPr>
      </w:pPr>
      <w:r>
        <w:rPr>
          <w:b/>
          <w:sz w:val="19"/>
        </w:rPr>
        <w:t>表 3-2 应用程序功能需求表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1872"/>
        <w:gridCol w:w="3240"/>
        <w:gridCol w:w="2880"/>
      </w:tblGrid>
      <w:tr w:rsidR="00020296" ns2:paraId="1C69796D" ns2:textId="77777777">
        <w:trPr>
          <w:jc w:val="center"/>
        </w:trPr>
        <w:tc>
          <w:tcPr>
            <w:tcW w:w="1007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A9D96D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模块</w:t>
            </w:r>
          </w:p>
        </w:tc>
        <w:tc>
          <w:tcPr>
            <w:tcW w:w="1872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AAFB47A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功能点</w:t>
            </w:r>
          </w:p>
        </w:tc>
        <w:tc>
          <w:tcPr>
            <w:tcW w:w="3240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1ABA36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输入数据</w:t>
            </w:r>
          </w:p>
        </w:tc>
        <w:tc>
          <w:tcPr>
            <w:tcW w:w="2880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0A7B22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输出结果</w:t>
            </w:r>
          </w:p>
        </w:tc>
      </w:tr>
      <w:tr w:rsidR="00020296" ns2:paraId="1ACA45DB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564117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登录模块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AFF6F1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账号密码登录、角色识别、退出登录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455327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用户名、密码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37E2E7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登录令牌、用户角色信息</w:t>
            </w:r>
          </w:p>
        </w:tc>
      </w:tr>
      <w:tr w:rsidR="00020296" ns2:paraId="42A3CE11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CE6B13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总览模块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92A1A00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入住率、今日收入、本月收入、今日到店、应退房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F34253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房态、预订、入住、结算数据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E85EB6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运营指标卡片和最近结算</w:t>
            </w:r>
          </w:p>
        </w:tc>
      </w:tr>
      <w:tr w:rsidR="00020296" ns2:paraId="0EFF228E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125363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客房模块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B9EE11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客房新增、修改、筛选、维修状态维护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92DC67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房号、楼层、房型、价格、状态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C22681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客房列表和实时房态</w:t>
            </w:r>
          </w:p>
        </w:tc>
      </w:tr>
      <w:tr w:rsidR="00020296" ns2:paraId="2AFE9907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CDD54E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客户模块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20F58BF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客户新增、编辑、查询、入住历史查看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1CC52A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姓名、电话、身份证、来源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68BC48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客户档案和累计消费</w:t>
            </w:r>
          </w:p>
        </w:tc>
      </w:tr>
      <w:tr w:rsidR="00020296" ns2:paraId="4F4D00D0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441674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预订模块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C24D2EE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创建预订、取消预订、预订转入住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BBCEC2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客户资料、房间、日期、订金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9BB3E2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预订单和房态更新</w:t>
            </w:r>
          </w:p>
        </w:tc>
      </w:tr>
      <w:tr w:rsidR="00020296" ns2:paraId="41F5B41E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8251BC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入住模块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2A88B6C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散客入住、预订入住、在住查询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6F9830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客户、房间、入住日期、押金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D257B3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入住单和在住记录</w:t>
            </w:r>
          </w:p>
        </w:tc>
      </w:tr>
      <w:tr w:rsidR="00020296" ns2:paraId="4CCED1FD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A0BBE6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消费模块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F93AD7C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登记额外消费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F735FD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入住单、类别、项目、金额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83177D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消费明细</w:t>
            </w:r>
          </w:p>
        </w:tc>
      </w:tr>
      <w:tr w:rsidR="00020296" ns2:paraId="5CC3E772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55AA5D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结算模块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197DA4D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退房、计算房费和消费、打印账单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99EAF9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入住单、退房日期、优惠、支付方式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7C2F1D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结算单和房态释放</w:t>
            </w:r>
          </w:p>
        </w:tc>
      </w:tr>
      <w:tr w:rsidR="00020296" ns2:paraId="0452C52D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292D84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报表模块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68104A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收入趋势、客户来源、房型入住率、月收入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E9C25C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结算和入住数据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761219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统计图表和汇总表</w:t>
            </w:r>
          </w:p>
        </w:tc>
      </w:tr>
    </w:tbl>
    <w:p ns2:paraId="7662F39C" ns2:textId="77777777" w:rsidR="00020296" w:rsidRDefault="00020296">
      <w:pPr>
        <w:spacing w:line="276" w:lineRule="auto"/>
        <w:rPr>
          <w:rFonts w:hint="eastAsia"/>
        </w:rPr>
      </w:pPr>
    </w:p>
    <w:p ns2:paraId="4D28A494" ns2:textId="77777777" w:rsidR="00020296" w:rsidRDefault="00ED02C9">
      <w:pPr>
        <w:pStyle w:val="31"/>
        <w:spacing w:after="120" w:line="276" w:lineRule="auto"/>
      </w:pPr>
      <w:bookmarkStart w:id="27" w:name="_Toc229848815"/>
      <w:r>
        <w:rPr>
          <w:rFonts w:ascii="宋体" w:eastAsia="宋体" w:hAnsi="宋体"/>
        </w:rPr>
        <w:t>1.3 非功能性需求</w:t>
      </w:r>
      <w:bookmarkEnd w:id="27"/>
    </w:p>
    <w:p ns2:paraId="2B3E93D0" ns2:textId="77777777" w:rsidR="00020296" w:rsidRDefault="00ED02C9">
      <w:pPr>
        <w:pStyle w:val="a0"/>
        <w:spacing w:line="276" w:lineRule="auto"/>
        <w:rPr>
          <w:rFonts w:hint="eastAsia"/>
        </w:rPr>
      </w:pPr>
      <w:r>
        <w:t>易用性：页面应直观展示房态、金额、状态和操作按钮，前台人员能快速完成登记。</w:t>
      </w:r>
    </w:p>
    <w:p ns2:paraId="1AB9686F" ns2:textId="77777777" w:rsidR="00020296" w:rsidRDefault="00ED02C9">
      <w:pPr>
        <w:pStyle w:val="a0"/>
        <w:spacing w:line="276" w:lineRule="auto"/>
        <w:rPr>
          <w:rFonts w:hint="eastAsia"/>
        </w:rPr>
      </w:pPr>
      <w:r>
        <w:t>美观性：前端采用统一色调、卡片式信息展示和清晰的表格布局，适合课堂演示。</w:t>
      </w:r>
    </w:p>
    <w:p ns2:paraId="55E823F1" ns2:textId="77777777" w:rsidR="00020296" w:rsidRDefault="00ED02C9">
      <w:pPr>
        <w:pStyle w:val="a0"/>
        <w:spacing w:line="276" w:lineRule="auto"/>
        <w:rPr>
          <w:rFonts w:hint="eastAsia"/>
        </w:rPr>
      </w:pPr>
      <w:r>
        <w:t>可靠性：关键业务采用前端校验、后端校验、数据库约束和触发器多层防护。</w:t>
      </w:r>
    </w:p>
    <w:p ns2:paraId="45B7C88A" ns2:textId="77777777" w:rsidR="00020296" w:rsidRDefault="00ED02C9">
      <w:pPr>
        <w:pStyle w:val="a0"/>
        <w:spacing w:line="276" w:lineRule="auto"/>
        <w:rPr>
          <w:rFonts w:hint="eastAsia"/>
        </w:rPr>
      </w:pPr>
      <w:r>
        <w:t>可维护性：前端、后端、数据库脚本分目录存放，配置文件独立，便于 VSCode 打开和修改。</w:t>
      </w:r>
    </w:p>
    <w:p ns2:paraId="369536DE" ns2:textId="77777777" w:rsidR="00020296" w:rsidRDefault="00ED02C9">
      <w:pPr>
        <w:pStyle w:val="a0"/>
        <w:spacing w:line="276" w:lineRule="auto"/>
        <w:rPr>
          <w:rFonts w:hint="eastAsia"/>
        </w:rPr>
      </w:pPr>
      <w:r>
        <w:t>安全性：登录后才能访问业务接口，接口按角色限制权限，密码采用哈希保存。</w:t>
      </w:r>
    </w:p>
    <w:p ns2:paraId="1566A93C" ns2:textId="77777777" w:rsidR="00020296" w:rsidRDefault="00ED02C9">
      <w:pPr>
        <w:pStyle w:val="21"/>
        <w:spacing w:after="120" w:line="276" w:lineRule="auto"/>
      </w:pPr>
      <w:bookmarkStart w:id="28" w:name="_Toc229848816"/>
      <w:r>
        <w:rPr>
          <w:rFonts w:ascii="宋体" w:eastAsia="宋体" w:hAnsi="宋体"/>
        </w:rPr>
        <w:t>2. 系统总体设计</w:t>
      </w:r>
      <w:bookmarkEnd w:id="28"/>
    </w:p>
    <w:p ns2:paraId="1E771A52" ns2:textId="77777777" w:rsidR="00020296" w:rsidRDefault="00ED02C9">
      <w:pPr>
        <w:pStyle w:val="31"/>
        <w:spacing w:after="120" w:line="276" w:lineRule="auto"/>
      </w:pPr>
      <w:bookmarkStart w:id="29" w:name="_Toc229848817"/>
      <w:r>
        <w:rPr>
          <w:rFonts w:ascii="宋体" w:eastAsia="宋体" w:hAnsi="宋体"/>
        </w:rPr>
        <w:t>2.1 系统架构设计</w:t>
      </w:r>
      <w:bookmarkEnd w:id="29"/>
    </w:p>
    <w:p ns2:paraId="5A39861E" ns2:textId="77777777" w:rsidR="00020296" w:rsidRDefault="00ED02C9">
      <w:pPr>
        <w:spacing w:line="276" w:lineRule="auto"/>
        <w:rPr>
          <w:rFonts w:hint="eastAsia"/>
        </w:rPr>
      </w:pPr>
      <w:r>
        <w:t>系统采用三层 B/S 架构：表示层运行在 Edge 浏览器中，负责页面展示、表单录入和用户交互；业务逻辑层由 Python 后端提供 REST API，负责权限校验、业务规则、事务控制和 JSON 数据响应；数据层由 MySQL 数据库保存业务数据、约束、触发器和视图。</w:t>
      </w:r>
    </w:p>
    <w:p ns2:paraId="6BDB0DEE" ns2:textId="77777777" w:rsidR="00020296" w:rsidRDefault="00ED02C9">
      <w:pPr>
        <w:spacing w:before="120" w:line="276" w:lineRule="auto"/>
        <w:jc w:val="center"/>
        <w:rPr>
          <w:rFonts w:hint="eastAsia"/>
        </w:rPr>
      </w:pPr>
      <w:r>
        <w:rPr>
          <w:b/>
          <w:sz w:val="19"/>
        </w:rPr>
        <w:t>表 3-3 系统架构分层表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304"/>
        <w:gridCol w:w="5184"/>
      </w:tblGrid>
      <w:tr w:rsidR="00020296" ns2:paraId="14D87135" ns2:textId="77777777">
        <w:trPr>
          <w:jc w:val="center"/>
        </w:trPr>
        <w:tc>
          <w:tcPr>
            <w:tcW w:w="1512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DB245E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层次</w:t>
            </w:r>
          </w:p>
        </w:tc>
        <w:tc>
          <w:tcPr>
            <w:tcW w:w="2304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B3115EC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组成</w:t>
            </w:r>
          </w:p>
        </w:tc>
        <w:tc>
          <w:tcPr>
            <w:tcW w:w="5184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522D88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主要职责</w:t>
            </w:r>
          </w:p>
        </w:tc>
      </w:tr>
      <w:tr w:rsidR="00020296" ns2:paraId="642E2656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E7BB56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表示层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AEAFE4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frontend/index.html、frontend/assets/app.js、frontend/assets/styles.css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4296C5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登录、导航、表格、弹窗、表单校验和图表展示。</w:t>
            </w:r>
          </w:p>
        </w:tc>
      </w:tr>
      <w:tr w:rsidR="00020296" ns2:paraId="31B03EB8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9819E3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业务逻辑层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C9E7552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backend/app.py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607BB7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REST API、权限控制、业务流程、事务处理、异常返回。</w:t>
            </w:r>
          </w:p>
        </w:tc>
      </w:tr>
      <w:tr w:rsidR="00020296" ns2:paraId="57995085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162D4E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数据访问层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78FC89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PyMySQL、db_config.json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20F14A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读取数据库配置，执行 SQL，转换查询结果。</w:t>
            </w:r>
          </w:p>
        </w:tc>
      </w:tr>
      <w:tr w:rsidR="00020296" ns2:paraId="0722EC4B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FB2DB1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数据层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B8B6328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MySQL hotel_room_system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D67EE0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保存表、约束、索引、触发器、视图和演示数据。</w:t>
            </w:r>
          </w:p>
        </w:tc>
      </w:tr>
    </w:tbl>
    <w:p ns2:paraId="61CFAEBE" ns2:textId="77777777" w:rsidR="00020296" w:rsidRDefault="00020296">
      <w:pPr>
        <w:spacing w:line="276" w:lineRule="auto"/>
        <w:rPr>
          <w:rFonts w:hint="eastAsia"/>
        </w:rPr>
      </w:pPr>
    </w:p>
    <w:p ns2:paraId="776FA362" ns2:textId="77777777" w:rsidR="00020296" w:rsidRDefault="00ED02C9">
      <w:pPr>
        <w:pStyle w:val="31"/>
        <w:spacing w:after="120" w:line="276" w:lineRule="auto"/>
      </w:pPr>
      <w:bookmarkStart w:id="30" w:name="_Toc229848818"/>
      <w:r>
        <w:rPr>
          <w:rFonts w:ascii="宋体" w:eastAsia="宋体" w:hAnsi="宋体"/>
        </w:rPr>
        <w:t>2.2 项目目录结构</w:t>
      </w:r>
      <w:bookmarkEnd w:id="30"/>
    </w:p>
    <w:p ns2:paraId="10DBEA2E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酒店客房管理系统</w:t>
      </w:r>
    </w:p>
    <w:p ns2:paraId="5FB398B0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├─ backend</w:t>
      </w:r>
    </w:p>
    <w:p ns2:paraId="07F577B3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│  ├─ app.py                    后端服务与 REST API</w:t>
      </w:r>
    </w:p>
    <w:p ns2:paraId="6EFDC6BF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│  ├─ schema.sql                数据库基础结构脚本</w:t>
      </w:r>
    </w:p>
    <w:p ns2:paraId="18BE7A7C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│  ├─ navicat_mysql_import.sql  Navicat/MySQL重建数据库脚本</w:t>
      </w:r>
    </w:p>
    <w:p ns2:paraId="5E6DAC81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│  ├─ example_queries.sql       常用SQL查询示例</w:t>
      </w:r>
    </w:p>
    <w:p ns2:paraId="307FB951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│  └─ db_config.json            MySQL连接配置</w:t>
      </w:r>
    </w:p>
    <w:p ns2:paraId="2EF513D8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├─ frontend</w:t>
      </w:r>
    </w:p>
    <w:p ns2:paraId="0B0720E3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│  ├─ index.html                前端入口页面</w:t>
      </w:r>
    </w:p>
    <w:p ns2:paraId="2B8548A8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│  └─ assets</w:t>
      </w:r>
    </w:p>
    <w:p ns2:paraId="3341249B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│     ├─ app.js                 前端业务逻辑</w:t>
      </w:r>
    </w:p>
    <w:p ns2:paraId="65262466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│     ├─ styles.css             页面样式</w:t>
      </w:r>
    </w:p>
    <w:p ns2:paraId="034F51F2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│     └─ hutao-official.jpg     登录页视觉素材</w:t>
      </w:r>
    </w:p>
    <w:p ns2:paraId="1507722E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└─ requirements.txt             Python依赖</w:t>
      </w:r>
    </w:p>
    <w:p ns2:paraId="56786F29" ns2:textId="77777777" w:rsidR="00020296" w:rsidRDefault="00ED02C9">
      <w:pPr>
        <w:pStyle w:val="31"/>
        <w:spacing w:after="120" w:line="276" w:lineRule="auto"/>
      </w:pPr>
      <w:bookmarkStart w:id="31" w:name="_Toc229848819"/>
      <w:r>
        <w:rPr>
          <w:rFonts w:ascii="宋体" w:eastAsia="宋体" w:hAnsi="宋体"/>
        </w:rPr>
        <w:t>2.3 模块划分</w:t>
      </w:r>
      <w:bookmarkEnd w:id="31"/>
    </w:p>
    <w:p ns2:paraId="654D48BD" ns2:textId="77777777" w:rsidR="00020296" w:rsidRDefault="00ED02C9">
      <w:pPr>
        <w:spacing w:before="120" w:line="276" w:lineRule="auto"/>
        <w:jc w:val="center"/>
        <w:rPr>
          <w:rFonts w:hint="eastAsia"/>
        </w:rPr>
      </w:pPr>
      <w:r>
        <w:rPr>
          <w:b/>
          <w:sz w:val="19"/>
        </w:rPr>
        <w:t>表 3-4 系统模块划分表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1872"/>
        <w:gridCol w:w="3240"/>
        <w:gridCol w:w="2880"/>
      </w:tblGrid>
      <w:tr w:rsidR="00020296" ns2:paraId="47CF5347" ns2:textId="77777777">
        <w:trPr>
          <w:jc w:val="center"/>
        </w:trPr>
        <w:tc>
          <w:tcPr>
            <w:tcW w:w="1007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0EC7A7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模块</w:t>
            </w:r>
          </w:p>
        </w:tc>
        <w:tc>
          <w:tcPr>
            <w:tcW w:w="1872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B23E29A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前端视图</w:t>
            </w:r>
          </w:p>
        </w:tc>
        <w:tc>
          <w:tcPr>
            <w:tcW w:w="3240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AB91BF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后端接口</w:t>
            </w:r>
          </w:p>
        </w:tc>
        <w:tc>
          <w:tcPr>
            <w:tcW w:w="2880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A71B8E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数据库表</w:t>
            </w:r>
          </w:p>
        </w:tc>
      </w:tr>
      <w:tr w:rsidR="00020296" ns2:paraId="597D8C35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7BAB11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登录认证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027D70E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loginView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37213E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/api/login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A73046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users</w:t>
            </w:r>
          </w:p>
        </w:tc>
      </w:tr>
      <w:tr w:rsidR="00020296" ns2:paraId="55033E70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078B97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运营总览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26F55B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dashboard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437CDE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/api/dashboard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BE400E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rooms、stays、settlements</w:t>
            </w:r>
          </w:p>
        </w:tc>
      </w:tr>
      <w:tr w:rsidR="00020296" ns2:paraId="6BCA5C2D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87F221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客房管理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04B5FD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rooms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6A8774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/api/rooms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7F48CC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rooms</w:t>
            </w:r>
          </w:p>
        </w:tc>
      </w:tr>
      <w:tr w:rsidR="00020296" ns2:paraId="2A7B95B6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D3F240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客户档案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A56202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customers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51C121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/api/customers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0EEF6B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customers、v_customer_history</w:t>
            </w:r>
          </w:p>
        </w:tc>
      </w:tr>
      <w:tr w:rsidR="00020296" ns2:paraId="5A565629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22B28A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预订管理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CC4729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reservations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76C69A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/api/reservations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51E66B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reservations、customers、rooms</w:t>
            </w:r>
          </w:p>
        </w:tc>
      </w:tr>
      <w:tr w:rsidR="00020296" ns2:paraId="78E6BA58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D34562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入住登记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BD93E2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checkins/stays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831416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/api/checkins、/api/stays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4A7800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stays、reservations、rooms</w:t>
            </w:r>
          </w:p>
        </w:tc>
      </w:tr>
      <w:tr w:rsidR="00020296" ns2:paraId="64D244F2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687B83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消费结算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FB2950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stays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10B39B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/api/extras、/api/checkouts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6B18F4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extra_charges、settlements</w:t>
            </w:r>
          </w:p>
        </w:tc>
      </w:tr>
      <w:tr w:rsidR="00020296" ns2:paraId="6AAE882D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1ABF3E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经营报表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CB96FCF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reports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10358B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/api/reports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86EB8A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v_daily_revenue、settlements</w:t>
            </w:r>
          </w:p>
        </w:tc>
      </w:tr>
      <w:tr w:rsidR="00020296" ns2:paraId="71548A92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4AB185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审计日志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2D0997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audit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79C535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/api/audit-logs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3369DE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audit_logs、users</w:t>
            </w:r>
          </w:p>
        </w:tc>
      </w:tr>
    </w:tbl>
    <w:p ns2:paraId="5354F335" ns2:textId="77777777" w:rsidR="00020296" w:rsidRDefault="00020296">
      <w:pPr>
        <w:spacing w:line="276" w:lineRule="auto"/>
        <w:rPr>
          <w:rFonts w:hint="eastAsia"/>
        </w:rPr>
      </w:pPr>
    </w:p>
    <w:p ns2:paraId="7D030EF1" ns2:textId="77777777" w:rsidR="00020296" w:rsidRDefault="00ED02C9">
      <w:pPr>
        <w:pStyle w:val="21"/>
        <w:spacing w:after="120" w:line="276" w:lineRule="auto"/>
      </w:pPr>
      <w:bookmarkStart w:id="32" w:name="_Toc229848820"/>
      <w:r>
        <w:rPr>
          <w:rFonts w:ascii="宋体" w:eastAsia="宋体" w:hAnsi="宋体"/>
        </w:rPr>
        <w:t>3. 系统详细设计</w:t>
      </w:r>
      <w:bookmarkEnd w:id="32"/>
    </w:p>
    <w:p ns2:paraId="796139D2" ns2:textId="77777777" w:rsidR="00020296" w:rsidRDefault="00ED02C9">
      <w:pPr>
        <w:pStyle w:val="31"/>
        <w:spacing w:after="120" w:line="276" w:lineRule="auto"/>
      </w:pPr>
      <w:bookmarkStart w:id="33" w:name="_Toc229848821"/>
      <w:r>
        <w:rPr>
          <w:rFonts w:ascii="宋体" w:eastAsia="宋体" w:hAnsi="宋体"/>
        </w:rPr>
        <w:t>3.1 前端页面设计</w:t>
      </w:r>
      <w:bookmarkEnd w:id="33"/>
    </w:p>
    <w:p ns2:paraId="21F41A50" ns2:textId="77777777" w:rsidR="00020296" w:rsidRDefault="00ED02C9">
      <w:pPr>
        <w:spacing w:line="276" w:lineRule="auto"/>
        <w:rPr>
          <w:rFonts w:hint="eastAsia"/>
        </w:rPr>
      </w:pPr>
      <w:r>
        <w:t>前端页面以单页应用方式组织，登录后在同一主界面中切换总览、客房、预订、入住、结算、客户、报表和审计模块。页面采用侧边导航、顶部标题栏、内容区卡片和弹窗表单，使用户在一个浏览器页面内完成所有操作。</w:t>
      </w:r>
    </w:p>
    <w:p ns2:paraId="2CA22DA1" ns2:textId="77777777" w:rsidR="00020296" w:rsidRDefault="00ED02C9">
      <w:pPr>
        <w:spacing w:before="120" w:line="276" w:lineRule="auto"/>
        <w:jc w:val="center"/>
        <w:rPr>
          <w:rFonts w:hint="eastAsia"/>
        </w:rPr>
      </w:pPr>
      <w:r>
        <w:rPr>
          <w:b/>
          <w:sz w:val="19"/>
        </w:rPr>
        <w:t>表 3-5 前端页面设计表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304"/>
        <w:gridCol w:w="5184"/>
      </w:tblGrid>
      <w:tr w:rsidR="00020296" ns2:paraId="27D489FA" ns2:textId="77777777">
        <w:trPr>
          <w:jc w:val="center"/>
        </w:trPr>
        <w:tc>
          <w:tcPr>
            <w:tcW w:w="1512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4BD46A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页面/区域</w:t>
            </w:r>
          </w:p>
        </w:tc>
        <w:tc>
          <w:tcPr>
            <w:tcW w:w="2304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C4CC50B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显示内容</w:t>
            </w:r>
          </w:p>
        </w:tc>
        <w:tc>
          <w:tcPr>
            <w:tcW w:w="5184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830164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交互设计</w:t>
            </w:r>
          </w:p>
        </w:tc>
      </w:tr>
      <w:tr w:rsidR="00020296" ns2:paraId="1AD5C74B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FBDF4E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登录页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5699E95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系统名称、登录表单、演示账号按钮、主题视觉图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FF5915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输入账号密码后请求 /api/login，成功后进入系统。</w:t>
            </w:r>
          </w:p>
        </w:tc>
      </w:tr>
      <w:tr w:rsidR="00020296" ns2:paraId="60F4EBDF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64B586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总览页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38BE858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入住率、收入、到店、退房、最近账单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95D724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点击导航切换模块，刷新按钮重新加载数据。</w:t>
            </w:r>
          </w:p>
        </w:tc>
      </w:tr>
      <w:tr w:rsidR="00020296" ns2:paraId="2F7DE022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F09B60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客房页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29A347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房间卡片、房态颜色、筛选条件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0DAA87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新增或编辑房间，维修状态即时更新。</w:t>
            </w:r>
          </w:p>
        </w:tc>
      </w:tr>
      <w:tr w:rsidR="00020296" ns2:paraId="462C089A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B0C385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预订页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EDA401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预订表单、预订列表、状态筛选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5D98E1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创建预订、取消预订、从预订办理入住。</w:t>
            </w:r>
          </w:p>
        </w:tc>
      </w:tr>
      <w:tr w:rsidR="00020296" ns2:paraId="58AFFFF4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252E16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入住/结算页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09DDDA5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在住记录、额外消费、结算按钮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34CE9B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登记消费，退房时弹出账单并支持打印。</w:t>
            </w:r>
          </w:p>
        </w:tc>
      </w:tr>
      <w:tr w:rsidR="00020296" ns2:paraId="42B550D9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2FB1CF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客户页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693FE9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客户档案、身份证、电话、入住历史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69A90E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新增、编辑、按姓名电话身份证查询。</w:t>
            </w:r>
          </w:p>
        </w:tc>
      </w:tr>
      <w:tr w:rsidR="00020296" ns2:paraId="2C44537C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0EB5C6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报表页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0442DB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收入趋势、客户来源、房型统计、月度收入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29A809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通过柱状条和表格展示统计结果。</w:t>
            </w:r>
          </w:p>
        </w:tc>
      </w:tr>
    </w:tbl>
    <w:p ns2:paraId="54439715" ns2:textId="77777777" w:rsidR="00020296" w:rsidRDefault="00020296">
      <w:pPr>
        <w:spacing w:line="276" w:lineRule="auto"/>
        <w:rPr>
          <w:rFonts w:hint="eastAsia"/>
        </w:rPr>
      </w:pPr>
    </w:p>
    <w:p ns2:paraId="4007F511" ns2:textId="77777777" w:rsidR="00020296" w:rsidRDefault="00ED02C9">
      <w:pPr>
        <w:pStyle w:val="31"/>
        <w:spacing w:after="120" w:line="276" w:lineRule="auto"/>
      </w:pPr>
      <w:bookmarkStart w:id="34" w:name="_Toc229848822"/>
      <w:r>
        <w:rPr>
          <w:rFonts w:ascii="宋体" w:eastAsia="宋体" w:hAnsi="宋体"/>
        </w:rPr>
        <w:t>3.2 后端接口设计</w:t>
      </w:r>
      <w:bookmarkEnd w:id="34"/>
    </w:p>
    <w:p ns2:paraId="0C51715C" ns2:textId="77777777" w:rsidR="00020296" w:rsidRDefault="00ED02C9">
      <w:pPr>
        <w:spacing w:line="276" w:lineRule="auto"/>
        <w:rPr>
          <w:rFonts w:hint="eastAsia"/>
        </w:rPr>
      </w:pPr>
      <w:r>
        <w:t>后端接口以 /api 为统一前缀，使用 JSON 作为请求和响应格式。登录接口不需要令牌，其他接口需要在请求头 Authorization 中携带 Bearer token。接口处理流程为：解析请求、校验登录、校验角色、校验业务数据、执行数据库事务、返回 JSON 结果。</w:t>
      </w:r>
    </w:p>
    <w:p ns2:paraId="2B768448" ns2:textId="77777777" w:rsidR="00020296" w:rsidRDefault="00ED02C9">
      <w:pPr>
        <w:spacing w:before="120" w:line="276" w:lineRule="auto"/>
        <w:jc w:val="center"/>
        <w:rPr>
          <w:rFonts w:hint="eastAsia"/>
        </w:rPr>
      </w:pPr>
      <w:r>
        <w:rPr>
          <w:b/>
          <w:sz w:val="19"/>
        </w:rPr>
        <w:t>表 3-6 REST API 设计表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1872"/>
        <w:gridCol w:w="3240"/>
        <w:gridCol w:w="2880"/>
      </w:tblGrid>
      <w:tr w:rsidR="00020296" ns2:paraId="6E49C0BB" ns2:textId="77777777">
        <w:trPr>
          <w:jc w:val="center"/>
        </w:trPr>
        <w:tc>
          <w:tcPr>
            <w:tcW w:w="1007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CBD77E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接口</w:t>
            </w:r>
          </w:p>
        </w:tc>
        <w:tc>
          <w:tcPr>
            <w:tcW w:w="1872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BAE9AAA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方法</w:t>
            </w:r>
          </w:p>
        </w:tc>
        <w:tc>
          <w:tcPr>
            <w:tcW w:w="3240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4701E0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功能</w:t>
            </w:r>
          </w:p>
        </w:tc>
        <w:tc>
          <w:tcPr>
            <w:tcW w:w="2880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C3D148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权限</w:t>
            </w:r>
          </w:p>
        </w:tc>
      </w:tr>
      <w:tr w:rsidR="00020296" ns2:paraId="19CB7290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E73B48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/api/login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7E17CC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07CC10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用户登录，返回 token 和用户信息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D06D2A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公开</w:t>
            </w:r>
          </w:p>
        </w:tc>
      </w:tr>
      <w:tr w:rsidR="00020296" ns2:paraId="3E67DF80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CF6B7D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/api/dashboard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FF83995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0C5C79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获取总览运营指标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E87E4F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已登录</w:t>
            </w:r>
          </w:p>
        </w:tc>
      </w:tr>
      <w:tr w:rsidR="00020296" ns2:paraId="69DCC6D1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1F6106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/api/rooms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7E1517C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GET/POST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9FFCFC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查询或新增客房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5D1BA1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查询已登录，新增管理员/客房部</w:t>
            </w:r>
          </w:p>
        </w:tc>
      </w:tr>
      <w:tr w:rsidR="00020296" ns2:paraId="0D5CD690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5C41E2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/api/rooms/{id}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FC6DE3E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PUT/DELETE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B48E35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修改或删除客房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645586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管理员/客房部</w:t>
            </w:r>
          </w:p>
        </w:tc>
      </w:tr>
      <w:tr w:rsidR="00020296" ns2:paraId="1CA5AC69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DA00AC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/api/customers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FCB7F6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GET/POST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CE2F12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查询或新增客户档案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94A262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前台</w:t>
            </w:r>
          </w:p>
        </w:tc>
      </w:tr>
      <w:tr w:rsidR="00020296" ns2:paraId="04CBDF12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AD40B9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/api/customers/{id}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3CE6D3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PUT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1408F0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修改客户档案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4BBD44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前台</w:t>
            </w:r>
          </w:p>
        </w:tc>
      </w:tr>
      <w:tr w:rsidR="00020296" ns2:paraId="2931D877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C39744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/api/reservations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32DBCB9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GET/POST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CAE009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查询或创建预订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A5A671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前台</w:t>
            </w:r>
          </w:p>
        </w:tc>
      </w:tr>
      <w:tr w:rsidR="00020296" ns2:paraId="3889BAA5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84A116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/api/reservations/{id}/cancel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C8AF49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9D5F9A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取消预订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0D8643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前台</w:t>
            </w:r>
          </w:p>
        </w:tc>
      </w:tr>
      <w:tr w:rsidR="00020296" ns2:paraId="455AC75D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6CA20F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/api/checkins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360439A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F0E65E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办理入住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6682B8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前台</w:t>
            </w:r>
          </w:p>
        </w:tc>
      </w:tr>
      <w:tr w:rsidR="00020296" ns2:paraId="5BE668E8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69F152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/api/extras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FFB2EE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242C3B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登记额外消费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65BD42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前台/财务</w:t>
            </w:r>
          </w:p>
        </w:tc>
      </w:tr>
      <w:tr w:rsidR="00020296" ns2:paraId="13ECFE22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153617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/api/checkouts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6CF4CF3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9C7F8F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退房结算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7A805A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前台/财务</w:t>
            </w:r>
          </w:p>
        </w:tc>
      </w:tr>
      <w:tr w:rsidR="00020296" ns2:paraId="7AD31469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5DE0F8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/api/reports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305A7B3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AFF3DB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查看经营报表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CEF7E7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管理员/财务</w:t>
            </w:r>
          </w:p>
        </w:tc>
      </w:tr>
      <w:tr w:rsidR="00020296" ns2:paraId="2E07695D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EC2EC0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/api/audit-logs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6E62B0D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70E6F6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查看审计日志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FD3DE6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管理员</w:t>
            </w:r>
          </w:p>
        </w:tc>
      </w:tr>
    </w:tbl>
    <w:p ns2:paraId="6D61CFC0" ns2:textId="77777777" w:rsidR="00020296" w:rsidRDefault="00020296">
      <w:pPr>
        <w:spacing w:line="276" w:lineRule="auto"/>
        <w:rPr>
          <w:rFonts w:hint="eastAsia"/>
        </w:rPr>
      </w:pPr>
    </w:p>
    <w:p ns2:paraId="5C6BF714" ns2:textId="77777777" w:rsidR="00020296" w:rsidRDefault="00ED02C9">
      <w:pPr>
        <w:pStyle w:val="31"/>
        <w:spacing w:after="120" w:line="276" w:lineRule="auto"/>
      </w:pPr>
      <w:bookmarkStart w:id="35" w:name="_Toc229848823"/>
      <w:r>
        <w:rPr>
          <w:rFonts w:ascii="宋体" w:eastAsia="宋体" w:hAnsi="宋体"/>
        </w:rPr>
        <w:t>3.3 核心业务流程设计</w:t>
      </w:r>
      <w:bookmarkEnd w:id="35"/>
    </w:p>
    <w:p ns2:paraId="34F29DB2" ns2:textId="77777777" w:rsidR="00020296" w:rsidRDefault="00ED02C9">
      <w:pPr>
        <w:spacing w:line="276" w:lineRule="auto"/>
        <w:rPr>
          <w:rFonts w:hint="eastAsia"/>
        </w:rPr>
      </w:pPr>
      <w:r>
        <w:t>预订流程：前台输入客户资料、选择房间和日期，系统先校验身份证、电话和日期，再在事务中写入或更新客户档案，生成预订单，最后由触发器检查房间是否维修或日期冲突。</w:t>
      </w:r>
    </w:p>
    <w:p ns2:paraId="5A9890ED" ns2:textId="77777777" w:rsidR="00020296" w:rsidRDefault="00ED02C9">
      <w:pPr>
        <w:spacing w:line="276" w:lineRule="auto"/>
        <w:rPr>
          <w:rFonts w:hint="eastAsia"/>
        </w:rPr>
      </w:pPr>
      <w:r>
        <w:t>入住流程：客户可由预订转入住，也可以散客直接入住。系统生成入住单，保存入住日期、预计离店日期、押金和房价快照，并把房态更新为 occupied。</w:t>
      </w:r>
    </w:p>
    <w:p ns2:paraId="29FCB714" ns2:textId="77777777" w:rsidR="00020296" w:rsidRDefault="00ED02C9">
      <w:pPr>
        <w:spacing w:line="276" w:lineRule="auto"/>
        <w:rPr>
          <w:rFonts w:hint="eastAsia"/>
        </w:rPr>
      </w:pPr>
      <w:r>
        <w:t>退房流程：系统根据实际退房日期计算住宿夜数和超时天数，汇总额外消费，扣除优惠，生成结算单，将入住记录改为 checked_out，并根据后续预订情况把房态更新为空闲或预订。</w:t>
      </w:r>
    </w:p>
    <w:p ns2:paraId="5F085214" ns2:textId="77777777" w:rsidR="00020296" w:rsidRDefault="00ED02C9">
      <w:pPr>
        <w:spacing w:before="120" w:line="276" w:lineRule="auto"/>
        <w:jc w:val="center"/>
        <w:rPr>
          <w:rFonts w:hint="eastAsia"/>
        </w:rPr>
      </w:pPr>
      <w:r>
        <w:rPr>
          <w:b/>
          <w:sz w:val="19"/>
        </w:rPr>
        <w:t>表 3-7 关键业务流程输入输出表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1872"/>
        <w:gridCol w:w="3240"/>
        <w:gridCol w:w="2880"/>
      </w:tblGrid>
      <w:tr w:rsidR="00020296" ns2:paraId="58669787" ns2:textId="77777777">
        <w:trPr>
          <w:jc w:val="center"/>
        </w:trPr>
        <w:tc>
          <w:tcPr>
            <w:tcW w:w="1007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D41C4F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流程</w:t>
            </w:r>
          </w:p>
        </w:tc>
        <w:tc>
          <w:tcPr>
            <w:tcW w:w="1872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F2E5A0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输入</w:t>
            </w:r>
          </w:p>
        </w:tc>
        <w:tc>
          <w:tcPr>
            <w:tcW w:w="3240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04082A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处理</w:t>
            </w:r>
          </w:p>
        </w:tc>
        <w:tc>
          <w:tcPr>
            <w:tcW w:w="2880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5E11EC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输出</w:t>
            </w:r>
          </w:p>
        </w:tc>
      </w:tr>
      <w:tr w:rsidR="00020296" ns2:paraId="3CAEB2E5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2CFEAC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客户建档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D6F0B92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姓名、电话、身份证、来源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81B9EE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格式校验、身份证唯一性检查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6ABECF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客户档案</w:t>
            </w:r>
          </w:p>
        </w:tc>
      </w:tr>
      <w:tr w:rsidR="00020296" ns2:paraId="54A886EA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511DC1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创建预订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934996B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客户、房间、入住/离店日期、订金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1EE99E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事务写入，触发器检测冲突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99217D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预订单、房态预订</w:t>
            </w:r>
          </w:p>
        </w:tc>
      </w:tr>
      <w:tr w:rsidR="00020296" ns2:paraId="6E62EE16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04C9E9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办理入住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66DE48B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预订或散客资料、房间、日期、押金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0E59DD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生成入住单，更新预订和房态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3E4DF9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在住记录</w:t>
            </w:r>
          </w:p>
        </w:tc>
      </w:tr>
      <w:tr w:rsidR="00020296" ns2:paraId="419DB2DC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454A55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登记消费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E581BC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入住单、消费类别、项目、金额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52E6FF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金额校验后写入明细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18A4C4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额外消费记录</w:t>
            </w:r>
          </w:p>
        </w:tc>
      </w:tr>
      <w:tr w:rsidR="00020296" ns2:paraId="61A01FA7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9E3850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退房结算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874297B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入住单、退房日期、优惠、支付方式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B67FA6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计算夜数、房费、消费、应收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EFED78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结算单、房态释放</w:t>
            </w:r>
          </w:p>
        </w:tc>
      </w:tr>
    </w:tbl>
    <w:p ns2:paraId="56EB24EE" ns2:textId="77777777" w:rsidR="00020296" w:rsidRDefault="00020296">
      <w:pPr>
        <w:spacing w:line="276" w:lineRule="auto"/>
        <w:rPr>
          <w:rFonts w:hint="eastAsia"/>
        </w:rPr>
      </w:pPr>
    </w:p>
    <w:p ns2:paraId="15F4A172" ns2:textId="77777777" w:rsidR="00020296" w:rsidRDefault="00ED02C9">
      <w:pPr>
        <w:pStyle w:val="31"/>
        <w:spacing w:after="120" w:line="276" w:lineRule="auto"/>
      </w:pPr>
      <w:bookmarkStart w:id="36" w:name="_Toc229848824"/>
      <w:r>
        <w:rPr>
          <w:rFonts w:ascii="宋体" w:eastAsia="宋体" w:hAnsi="宋体"/>
        </w:rPr>
        <w:t>3.4 输入校验与异常处理设计</w:t>
      </w:r>
      <w:bookmarkEnd w:id="36"/>
    </w:p>
    <w:p ns2:paraId="64E243DD" ns2:textId="77777777" w:rsidR="00020296" w:rsidRDefault="00ED02C9">
      <w:pPr>
        <w:spacing w:line="276" w:lineRule="auto"/>
        <w:rPr>
          <w:rFonts w:hint="eastAsia"/>
        </w:rPr>
      </w:pPr>
      <w:r>
        <w:t>为防止错误数据进入数据库，系统采用“前端即时校验 + 后端强制校验 + 数据库约束/触发器”的三层校验机制。前端负责尽早提示用户，后端负责防止绕过页面直接调用接口，数据库负责保证最终写入数据的完整性。</w:t>
      </w:r>
    </w:p>
    <w:p ns2:paraId="575270FE" ns2:textId="77777777" w:rsidR="00020296" w:rsidRDefault="00ED02C9">
      <w:pPr>
        <w:spacing w:before="120" w:line="276" w:lineRule="auto"/>
        <w:jc w:val="center"/>
        <w:rPr>
          <w:rFonts w:hint="eastAsia"/>
        </w:rPr>
      </w:pPr>
      <w:r>
        <w:rPr>
          <w:b/>
          <w:sz w:val="19"/>
        </w:rPr>
        <w:t>表 3-8 输入校验与异常处理表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304"/>
        <w:gridCol w:w="5184"/>
      </w:tblGrid>
      <w:tr w:rsidR="00020296" ns2:paraId="30590A9C" ns2:textId="77777777">
        <w:trPr>
          <w:jc w:val="center"/>
        </w:trPr>
        <w:tc>
          <w:tcPr>
            <w:tcW w:w="1512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0C595D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校验对象</w:t>
            </w:r>
          </w:p>
        </w:tc>
        <w:tc>
          <w:tcPr>
            <w:tcW w:w="2304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7124395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规则</w:t>
            </w:r>
          </w:p>
        </w:tc>
        <w:tc>
          <w:tcPr>
            <w:tcW w:w="5184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2B762E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错误处理</w:t>
            </w:r>
          </w:p>
        </w:tc>
      </w:tr>
      <w:tr w:rsidR="00020296" ns2:paraId="31B7442B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2F8D75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身份证号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F6A082E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18位格式、出生日期真实、年龄合理、校验码正确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1C8DC4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拒绝保存并提示“身份证号格式不正确”。</w:t>
            </w:r>
          </w:p>
        </w:tc>
      </w:tr>
      <w:tr w:rsidR="00020296" ns2:paraId="45AD1575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EBEFE2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联系电话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02A45BC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11位手机号或带区号固定电话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0C2366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拒绝保存并提示联系电话格式错误。</w:t>
            </w:r>
          </w:p>
        </w:tc>
      </w:tr>
      <w:tr w:rsidR="00020296" ns2:paraId="35661065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C1D0AC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客户姓名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132ABD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2-30个中文、英文或间隔号字符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FF7182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拒绝保存并提示姓名规则。</w:t>
            </w:r>
          </w:p>
        </w:tc>
      </w:tr>
      <w:tr w:rsidR="00020296" ns2:paraId="67697B02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78FBB1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日期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0088D3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离店日期必须晚于入住日期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31E2B2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返回 400 错误并提示日期关系。</w:t>
            </w:r>
          </w:p>
        </w:tc>
      </w:tr>
      <w:tr w:rsidR="00020296" ns2:paraId="36E1D9AF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4A0FCD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金额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F102995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房价大于0，押金、优惠、应收金额不小于0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A18076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返回 400 错误并阻止写入。</w:t>
            </w:r>
          </w:p>
        </w:tc>
      </w:tr>
      <w:tr w:rsidR="00020296" ns2:paraId="129F6516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168D66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房态冲突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DF71B3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同一房间同一日期不能重复预订或入住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BDC045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触发器 SIGNAL 异常，后端转换为中文提示。</w:t>
            </w:r>
          </w:p>
        </w:tc>
      </w:tr>
      <w:tr w:rsidR="00020296" ns2:paraId="7E32AE12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7F5AA8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权限不足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69CA77B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角色不允许执行该操作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2D205B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返回 403 错误。</w:t>
            </w:r>
          </w:p>
        </w:tc>
      </w:tr>
    </w:tbl>
    <w:p ns2:paraId="794CF254" ns2:textId="77777777" w:rsidR="00020296" w:rsidRDefault="00020296">
      <w:pPr>
        <w:spacing w:line="276" w:lineRule="auto"/>
        <w:rPr>
          <w:rFonts w:hint="eastAsia"/>
        </w:rPr>
      </w:pPr>
    </w:p>
    <w:p ns2:paraId="17F98238" ns2:textId="77777777" w:rsidR="00020296" w:rsidRDefault="00ED02C9">
      <w:pPr>
        <w:pStyle w:val="21"/>
        <w:spacing w:after="120" w:line="276" w:lineRule="auto"/>
      </w:pPr>
      <w:bookmarkStart w:id="37" w:name="_Toc229848825"/>
      <w:r>
        <w:rPr>
          <w:rFonts w:ascii="宋体" w:eastAsia="宋体" w:hAnsi="宋体"/>
        </w:rPr>
        <w:t>4. 系统实现</w:t>
      </w:r>
      <w:bookmarkEnd w:id="37"/>
    </w:p>
    <w:p ns2:paraId="5A056201" ns2:textId="77777777" w:rsidR="00020296" w:rsidRDefault="00ED02C9">
      <w:pPr>
        <w:pStyle w:val="31"/>
        <w:spacing w:after="120" w:line="276" w:lineRule="auto"/>
      </w:pPr>
      <w:bookmarkStart w:id="38" w:name="_Toc229848826"/>
      <w:r>
        <w:rPr>
          <w:rFonts w:ascii="宋体" w:eastAsia="宋体" w:hAnsi="宋体"/>
        </w:rPr>
        <w:t>4.1 开发环境与运行环境</w:t>
      </w:r>
      <w:bookmarkEnd w:id="38"/>
    </w:p>
    <w:p ns2:paraId="1B8D9B07" ns2:textId="77777777" w:rsidR="00020296" w:rsidRDefault="00ED02C9">
      <w:pPr>
        <w:spacing w:before="120" w:line="276" w:lineRule="auto"/>
        <w:jc w:val="center"/>
        <w:rPr>
          <w:rFonts w:hint="eastAsia"/>
        </w:rPr>
      </w:pPr>
      <w:r>
        <w:rPr>
          <w:b/>
          <w:sz w:val="19"/>
        </w:rPr>
        <w:t>表 3-9 开发与运行环境表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304"/>
        <w:gridCol w:w="5184"/>
      </w:tblGrid>
      <w:tr w:rsidR="00020296" ns2:paraId="21636036" ns2:textId="77777777">
        <w:trPr>
          <w:jc w:val="center"/>
        </w:trPr>
        <w:tc>
          <w:tcPr>
            <w:tcW w:w="1512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2812D2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w="2304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0AD9080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版本/工具</w:t>
            </w:r>
          </w:p>
        </w:tc>
        <w:tc>
          <w:tcPr>
            <w:tcW w:w="5184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D8D50D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说明</w:t>
            </w:r>
          </w:p>
        </w:tc>
      </w:tr>
      <w:tr w:rsidR="00020296" ns2:paraId="30467EE8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C6EC71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操作系统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0D9990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Windows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6D04DD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项目路径为 D:\酒店客房管理系统。</w:t>
            </w:r>
          </w:p>
        </w:tc>
      </w:tr>
      <w:tr w:rsidR="00020296" ns2:paraId="494FE018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B7F497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开发工具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D3178F8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VSCode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DFACB2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打开后端 app.py、前端 app.js 和 SQL 脚本。</w:t>
            </w:r>
          </w:p>
        </w:tc>
      </w:tr>
      <w:tr w:rsidR="00020296" ns2:paraId="19E9A3E6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854E59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浏览器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BF8A8C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Microsoft Edge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D6F826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访问前端页面和演示系统。</w:t>
            </w:r>
          </w:p>
        </w:tc>
      </w:tr>
      <w:tr w:rsidR="00020296" ns2:paraId="2DED26AE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3416E2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后端语言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02C49A0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Python 3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E116F7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使用标准库 http.server 和 PyMySQL。</w:t>
            </w:r>
          </w:p>
        </w:tc>
      </w:tr>
      <w:tr w:rsidR="00020296" ns2:paraId="116C04EC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DF1B8F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数据库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D51370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MySQL 8.0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FB86E4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在 Navicat 中管理 hotel_room_system 数据库。</w:t>
            </w:r>
          </w:p>
        </w:tc>
      </w:tr>
      <w:tr w:rsidR="00020296" ns2:paraId="44B18496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80584E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前端技术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6C8BACF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HTML/CSS/JavaScript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DB35AD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无大型框架，便于课程展示和部署。</w:t>
            </w:r>
          </w:p>
        </w:tc>
      </w:tr>
    </w:tbl>
    <w:p ns2:paraId="69384016" ns2:textId="77777777" w:rsidR="00020296" w:rsidRDefault="00020296">
      <w:pPr>
        <w:spacing w:line="276" w:lineRule="auto"/>
        <w:rPr>
          <w:rFonts w:hint="eastAsia"/>
        </w:rPr>
      </w:pPr>
    </w:p>
    <w:p ns2:paraId="2DFF84C7" ns2:textId="77777777" w:rsidR="00020296" w:rsidRDefault="00ED02C9">
      <w:pPr>
        <w:pStyle w:val="31"/>
        <w:spacing w:after="120" w:line="276" w:lineRule="auto"/>
      </w:pPr>
      <w:bookmarkStart w:id="39" w:name="_Toc229848827"/>
      <w:r>
        <w:rPr>
          <w:rFonts w:ascii="宋体" w:eastAsia="宋体" w:hAnsi="宋体"/>
        </w:rPr>
        <w:t>4.2 数据库连接实现</w:t>
      </w:r>
      <w:bookmarkEnd w:id="39"/>
    </w:p>
    <w:p ns2:paraId="3E9598A4" ns2:textId="77777777" w:rsidR="00020296" w:rsidRDefault="00ED02C9">
      <w:pPr>
        <w:spacing w:line="276" w:lineRule="auto"/>
        <w:rPr>
          <w:rFonts w:hint="eastAsia"/>
        </w:rPr>
      </w:pPr>
      <w:r>
        <w:t>后端启动时读取 backend/db_config.json 中的 MySQL 配置，建立数据库连接。正式 MySQL 建库和演示数据重建以 backend/navicat_mysql_import.sql 为准；schema.sql 作为本地兼容结构脚本保留，便于查看表结构与备用调试。</w:t>
      </w:r>
    </w:p>
    <w:p ns2:paraId="0C0D96F6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DEFAULT_MYSQL_CONFIG = {</w:t>
      </w:r>
    </w:p>
    <w:p ns2:paraId="00650482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"host": "127.0.0.1",</w:t>
      </w:r>
    </w:p>
    <w:p ns2:paraId="3E6A97FD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"port": 3306,</w:t>
      </w:r>
    </w:p>
    <w:p ns2:paraId="1A55978F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"user": "hotel_app",</w:t>
      </w:r>
    </w:p>
    <w:p ns2:paraId="60A41839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"password": "hotel_app_123456",</w:t>
      </w:r>
    </w:p>
    <w:p ns2:paraId="1242234B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"database": "hotel_room_system",</w:t>
      </w:r>
    </w:p>
    <w:p ns2:paraId="0E50ACE5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}</w:t>
      </w:r>
    </w:p>
    <w:p ns2:paraId="48058CF5" ns2:textId="77777777" w:rsidR="00020296" w:rsidRDefault="00ED02C9">
      <w:pPr>
        <w:pStyle w:val="31"/>
        <w:spacing w:after="120" w:line="276" w:lineRule="auto"/>
      </w:pPr>
      <w:bookmarkStart w:id="40" w:name="_Toc229848828"/>
      <w:r>
        <w:rPr>
          <w:rFonts w:ascii="宋体" w:eastAsia="宋体" w:hAnsi="宋体"/>
        </w:rPr>
        <w:t>4.3 登录与权限实现</w:t>
      </w:r>
      <w:bookmarkEnd w:id="40"/>
    </w:p>
    <w:p ns2:paraId="17FD5C96" ns2:textId="77777777" w:rsidR="00020296" w:rsidRDefault="00ED02C9">
      <w:pPr>
        <w:spacing w:line="276" w:lineRule="auto"/>
        <w:rPr>
          <w:rFonts w:hint="eastAsia"/>
        </w:rPr>
      </w:pPr>
      <w:r>
        <w:t>用户登录时，后端根据 username 查询 users 表，使用 PBKDF2 校验密码。校验成功后生成随机 token，前端把 token 保存到 localStorage，后续请求通过 Authorization: Bearer token 访问接口。后端再根据用户 role 判断是否允许执行当前操作。</w:t>
      </w:r>
    </w:p>
    <w:p ns2:paraId="6DD5A834" ns2:textId="77777777" w:rsidR="00020296" w:rsidRDefault="00ED02C9">
      <w:pPr>
        <w:spacing w:before="120" w:line="276" w:lineRule="auto"/>
        <w:jc w:val="center"/>
        <w:rPr>
          <w:rFonts w:hint="eastAsia"/>
        </w:rPr>
      </w:pPr>
      <w:r>
        <w:rPr>
          <w:b/>
          <w:sz w:val="19"/>
        </w:rPr>
        <w:t>表 3-10 演示账号表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1872"/>
        <w:gridCol w:w="3240"/>
        <w:gridCol w:w="2880"/>
      </w:tblGrid>
      <w:tr w:rsidR="00020296" ns2:paraId="43A347D2" ns2:textId="77777777">
        <w:trPr>
          <w:jc w:val="center"/>
        </w:trPr>
        <w:tc>
          <w:tcPr>
            <w:tcW w:w="1007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8A2B83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角色</w:t>
            </w:r>
          </w:p>
        </w:tc>
        <w:tc>
          <w:tcPr>
            <w:tcW w:w="1872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5811FD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用户名</w:t>
            </w:r>
          </w:p>
        </w:tc>
        <w:tc>
          <w:tcPr>
            <w:tcW w:w="3240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5AE83F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密码</w:t>
            </w:r>
          </w:p>
        </w:tc>
        <w:tc>
          <w:tcPr>
            <w:tcW w:w="2880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309A24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可演示模块</w:t>
            </w:r>
          </w:p>
        </w:tc>
      </w:tr>
      <w:tr w:rsidR="00020296" ns2:paraId="75C1E8B8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A072EC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系统管理员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09BAE2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admin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F7466F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admin123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F9F851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总览、客房、报表、审计</w:t>
            </w:r>
          </w:p>
        </w:tc>
      </w:tr>
      <w:tr w:rsidR="00020296" ns2:paraId="34474664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B09D67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前台接待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375D512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front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A7BE9B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front123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EC19A4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客户、预订、入住、消费、退房</w:t>
            </w:r>
          </w:p>
        </w:tc>
      </w:tr>
      <w:tr w:rsidR="00020296" ns2:paraId="0FDE5C14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D644C9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客房主管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BD9E8CE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house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1C52563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house123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3383F3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客房状态维护</w:t>
            </w:r>
          </w:p>
        </w:tc>
      </w:tr>
      <w:tr w:rsidR="00020296" ns2:paraId="754A9DFA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07F341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财务主管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AFE6BD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finance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D7BD8E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finance123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33C8F1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结算和报表</w:t>
            </w:r>
          </w:p>
        </w:tc>
      </w:tr>
    </w:tbl>
    <w:p ns2:paraId="4A9B6F3D" ns2:textId="77777777" w:rsidR="00020296" w:rsidRDefault="00020296">
      <w:pPr>
        <w:spacing w:line="276" w:lineRule="auto"/>
        <w:rPr>
          <w:rFonts w:hint="eastAsia"/>
        </w:rPr>
      </w:pPr>
    </w:p>
    <w:p ns2:paraId="480754E5" ns2:textId="77777777" w:rsidR="00020296" w:rsidRDefault="00ED02C9">
      <w:pPr>
        <w:pStyle w:val="31"/>
        <w:spacing w:after="120" w:line="276" w:lineRule="auto"/>
      </w:pPr>
      <w:bookmarkStart w:id="41" w:name="_Toc229848829"/>
      <w:r>
        <w:rPr>
          <w:rFonts w:ascii="宋体" w:eastAsia="宋体" w:hAnsi="宋体"/>
        </w:rPr>
        <w:t>4.4 客房与客户管理实现</w:t>
      </w:r>
      <w:bookmarkEnd w:id="41"/>
    </w:p>
    <w:p ns2:paraId="5C50B7F2" ns2:textId="77777777" w:rsidR="00020296" w:rsidRDefault="00ED02C9">
      <w:pPr>
        <w:spacing w:line="276" w:lineRule="auto"/>
        <w:rPr>
          <w:rFonts w:hint="eastAsia"/>
        </w:rPr>
      </w:pPr>
      <w:r>
        <w:t>客房管理模块支持房间新增、修改、删除和按房态筛选。客户管理模块支持客户档案新增、编辑和查询，身份证号作为唯一业务键防止重复建档。客户档案不直接保存入住次数和累计消费，而是通过 v_customer_history 视图动态统计，避免冗余。</w:t>
      </w:r>
    </w:p>
    <w:p ns2:paraId="1FADA831" ns2:textId="77777777" w:rsidR="00020296" w:rsidRDefault="00ED02C9">
      <w:pPr>
        <w:spacing w:line="276" w:lineRule="auto"/>
        <w:rPr>
          <w:rFonts w:hint="eastAsia"/>
        </w:rPr>
      </w:pPr>
      <w:r>
        <w:t>添加客户时，前端会先执行 validateCustomerData，后端 create_or_update_customer 会再次执行 validate_customer_data，保证即使绕过浏览器页面直接请求接口，也无法写入错误身份证号或错误电话号码。</w:t>
      </w:r>
    </w:p>
    <w:p ns2:paraId="641A1B24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def validate_customer_data(data: dict) -&gt; dict:</w:t>
      </w:r>
    </w:p>
    <w:p ns2:paraId="58902EE2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required(data, "id_card", "name", "phone")</w:t>
      </w:r>
    </w:p>
    <w:p ns2:paraId="2E638924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id_card = validate_id_card(data["id_card"])</w:t>
      </w:r>
    </w:p>
    <w:p ns2:paraId="3B90F947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phone = validate_phone(data["phone"])</w:t>
      </w:r>
    </w:p>
    <w:p ns2:paraId="43B7F268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return {"id_card": id_card, "phone": phone, ...}</w:t>
      </w:r>
    </w:p>
    <w:p ns2:paraId="02DB62EA" ns2:textId="77777777" w:rsidR="00020296" w:rsidRDefault="00ED02C9">
      <w:pPr>
        <w:pStyle w:val="31"/>
        <w:spacing w:after="120" w:line="276" w:lineRule="auto"/>
      </w:pPr>
      <w:bookmarkStart w:id="42" w:name="_Toc229848830"/>
      <w:r>
        <w:rPr>
          <w:rFonts w:ascii="宋体" w:eastAsia="宋体" w:hAnsi="宋体"/>
        </w:rPr>
        <w:t>4.5 预订与入住实现</w:t>
      </w:r>
      <w:bookmarkEnd w:id="42"/>
    </w:p>
    <w:p ns2:paraId="356E6A66" ns2:textId="77777777" w:rsidR="00020296" w:rsidRDefault="00ED02C9">
      <w:pPr>
        <w:spacing w:line="276" w:lineRule="auto"/>
        <w:rPr>
          <w:rFonts w:hint="eastAsia"/>
        </w:rPr>
      </w:pPr>
      <w:r>
        <w:t>创建预订时，系统将客户信息和预订信息放在同一个事务中处理。若客户身份证已存在，则更新客户联系方式和来源；若不存在，则新增客户档案。随后插入 reservations 表，数据库触发器检查维修房和日期冲突。</w:t>
      </w:r>
    </w:p>
    <w:p ns2:paraId="67F49828" ns2:textId="77777777" w:rsidR="00020296" w:rsidRDefault="00ED02C9">
      <w:pPr>
        <w:spacing w:line="276" w:lineRule="auto"/>
        <w:rPr>
          <w:rFonts w:hint="eastAsia"/>
        </w:rPr>
      </w:pPr>
      <w:r>
        <w:t>办理入住时，系统可以从预订记录转入住，也可以直接办理散客入住。入住成功后生成 stay_no，并将 rooms.status 更新为 occupied；如果是预订转入住，还会把 reservations.status 更新为 checked_in。</w:t>
      </w:r>
    </w:p>
    <w:p ns2:paraId="2D7E23DA" ns2:textId="77777777" w:rsidR="00020296" w:rsidRDefault="00ED02C9">
      <w:pPr>
        <w:pStyle w:val="31"/>
        <w:spacing w:after="120" w:line="276" w:lineRule="auto"/>
      </w:pPr>
      <w:bookmarkStart w:id="43" w:name="_Toc229848831"/>
      <w:r>
        <w:rPr>
          <w:rFonts w:ascii="宋体" w:eastAsia="宋体" w:hAnsi="宋体"/>
        </w:rPr>
        <w:t>4.6 额外消费与退房结算实现</w:t>
      </w:r>
      <w:bookmarkEnd w:id="43"/>
    </w:p>
    <w:p ns2:paraId="5B323C8F" ns2:textId="77777777" w:rsidR="00020296" w:rsidRDefault="00ED02C9">
      <w:pPr>
        <w:spacing w:line="276" w:lineRule="auto"/>
        <w:rPr>
          <w:rFonts w:hint="eastAsia"/>
        </w:rPr>
      </w:pPr>
      <w:r>
        <w:t>额外消费按入住单登记，类别包括餐饮、洗衣、迷你吧、停车、赔偿和其他。退房结算时，系统根据入住日期和退房日期计算住宿夜数，根据预计离店日期计算超时天数，并汇总 extra_charges 中的消费金额。</w:t>
      </w:r>
    </w:p>
    <w:p ns2:paraId="314A160A" ns2:textId="77777777" w:rsidR="00020296" w:rsidRDefault="00ED02C9">
      <w:pPr>
        <w:spacing w:line="276" w:lineRule="auto"/>
        <w:rPr>
          <w:rFonts w:hint="eastAsia"/>
        </w:rPr>
      </w:pPr>
      <w:r>
        <w:t>结算公式如下：应收金额 = 住宿夜数 × 房价快照 + 额外消费 - 优惠金额。结算成功后写入 settlements 表，入住单状态改为 checked_out，实际退房日期写入 actual_checkout_date，并重新计算房态。</w:t>
      </w:r>
    </w:p>
    <w:p ns2:paraId="023C3A2E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nights = max((actual_checkout - checkin_date).days, 1)</w:t>
      </w:r>
    </w:p>
    <w:p ns2:paraId="5B90A132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room_total = nights * room_rate</w:t>
      </w:r>
    </w:p>
    <w:p ns2:paraId="5684D4A1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extra_total = SUM(extra_charges.amount)</w:t>
      </w:r>
    </w:p>
    <w:p ns2:paraId="40DE10AF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payable_total = max(room_total + extra_total - discount, 0)</w:t>
      </w:r>
    </w:p>
    <w:p ns2:paraId="2232EE81" ns2:textId="77777777" w:rsidR="00020296" w:rsidRDefault="00ED02C9">
      <w:pPr>
        <w:pStyle w:val="31"/>
        <w:spacing w:after="120" w:line="276" w:lineRule="auto"/>
      </w:pPr>
      <w:bookmarkStart w:id="44" w:name="_Toc229848832"/>
      <w:r>
        <w:rPr>
          <w:rFonts w:ascii="宋体" w:eastAsia="宋体" w:hAnsi="宋体"/>
        </w:rPr>
        <w:t>4.7 统计报表实现</w:t>
      </w:r>
      <w:bookmarkEnd w:id="44"/>
    </w:p>
    <w:p ns2:paraId="16F4980B" ns2:textId="77777777" w:rsidR="00020296" w:rsidRDefault="00ED02C9">
      <w:pPr>
        <w:spacing w:line="276" w:lineRule="auto"/>
        <w:rPr>
          <w:rFonts w:hint="eastAsia"/>
        </w:rPr>
      </w:pPr>
      <w:r>
        <w:t>报表模块从结算、入住、客户和房间数据中统计经营情况。总览页显示入住率、今日收入、本月收入、今日到店和应退房；报表页显示近14日收入趋势、客户来源分布、房型入住率和月度收入表。</w:t>
      </w:r>
    </w:p>
    <w:p ns2:paraId="407994EB" ns2:textId="77777777" w:rsidR="00020296" w:rsidRDefault="00ED02C9">
      <w:pPr>
        <w:spacing w:line="276" w:lineRule="auto"/>
        <w:rPr>
          <w:rFonts w:hint="eastAsia"/>
        </w:rPr>
      </w:pPr>
      <w:r>
        <w:t>为了提高统计效率，数据库建立 v_daily_revenue 视图按 paid_at 日期汇总结算收入，后端再按日期范围读取视图结果。</w:t>
      </w:r>
    </w:p>
    <w:p ns2:paraId="1352DAAF" ns2:textId="77777777" w:rsidR="00020296" w:rsidRDefault="00ED02C9">
      <w:pPr>
        <w:pStyle w:val="31"/>
        <w:spacing w:after="120" w:line="276" w:lineRule="auto"/>
      </w:pPr>
      <w:bookmarkStart w:id="45" w:name="_Toc229848833"/>
      <w:r>
        <w:rPr>
          <w:rFonts w:ascii="宋体" w:eastAsia="宋体" w:hAnsi="宋体"/>
        </w:rPr>
        <w:t>4.8 系统运行与演示步骤</w:t>
      </w:r>
      <w:bookmarkEnd w:id="45"/>
    </w:p>
    <w:p ns2:paraId="6C9C20D9" ns2:textId="77777777" w:rsidR="00020296" w:rsidRDefault="00ED02C9">
      <w:pPr>
        <w:pStyle w:val="a"/>
        <w:spacing w:line="276" w:lineRule="auto"/>
        <w:rPr>
          <w:rFonts w:hint="eastAsia"/>
        </w:rPr>
      </w:pPr>
      <w:r>
        <w:t>用 VSCode 打开 D:\酒店客房管理系统 文件夹。</w:t>
      </w:r>
    </w:p>
    <w:p ns2:paraId="3CA5044B" ns2:textId="77777777" w:rsidR="00020296" w:rsidRDefault="00ED02C9">
      <w:pPr>
        <w:pStyle w:val="a"/>
        <w:spacing w:line="276" w:lineRule="auto"/>
        <w:rPr>
          <w:rFonts w:hint="eastAsia"/>
        </w:rPr>
      </w:pPr>
      <w:r>
        <w:t>确认 MySQL 服务已启动，Navicat 中存在 hotel_room_system 数据库；如需重建，可执行 backend\navicat_mysql_import.sql。</w:t>
      </w:r>
    </w:p>
    <w:p ns2:paraId="21A2749C" ns2:textId="77777777" w:rsidR="00020296" w:rsidRDefault="00ED02C9">
      <w:pPr>
        <w:pStyle w:val="a"/>
        <w:spacing w:line="276" w:lineRule="auto"/>
        <w:rPr>
          <w:rFonts w:hint="eastAsia"/>
        </w:rPr>
      </w:pPr>
      <w:r>
        <w:t>在 VSCode 终端执行 pip install -r requirements.txt 安装依赖。</w:t>
      </w:r>
    </w:p>
    <w:p ns2:paraId="70604376" ns2:textId="77777777" w:rsidR="00020296" w:rsidRDefault="00ED02C9">
      <w:pPr>
        <w:pStyle w:val="a"/>
        <w:spacing w:line="276" w:lineRule="auto"/>
        <w:rPr>
          <w:rFonts w:hint="eastAsia"/>
        </w:rPr>
      </w:pPr>
      <w:r>
        <w:t>在 VSCode 终端执行 python backend\app.py 启动后端服务。</w:t>
      </w:r>
    </w:p>
    <w:p ns2:paraId="3808E7F3" ns2:textId="77777777" w:rsidR="00020296" w:rsidRDefault="00ED02C9">
      <w:pPr>
        <w:pStyle w:val="a"/>
        <w:spacing w:line="276" w:lineRule="auto"/>
        <w:rPr>
          <w:rFonts w:hint="eastAsia"/>
        </w:rPr>
      </w:pPr>
      <w:r>
        <w:t>打开 Edge 浏览器访问 http://127.0.0.1:8000。</w:t>
      </w:r>
    </w:p>
    <w:p ns2:paraId="48B72646" ns2:textId="77777777" w:rsidR="00020296" w:rsidRDefault="00ED02C9">
      <w:pPr>
        <w:pStyle w:val="a"/>
        <w:spacing w:line="276" w:lineRule="auto"/>
        <w:rPr>
          <w:rFonts w:hint="eastAsia"/>
        </w:rPr>
      </w:pPr>
      <w:r>
        <w:t>使用演示账号登录，例如 admin/admin123 或 front/front123。</w:t>
      </w:r>
    </w:p>
    <w:p ns2:paraId="354432D5" ns2:textId="77777777" w:rsidR="00020296" w:rsidRDefault="00ED02C9">
      <w:pPr>
        <w:pStyle w:val="a"/>
        <w:spacing w:line="276" w:lineRule="auto"/>
        <w:rPr>
          <w:rFonts w:hint="eastAsia"/>
        </w:rPr>
      </w:pPr>
      <w:r>
        <w:t>按“客房维护、客户建档、创建预订、办理入住、登记消费、退房结算、查看报表”的顺序演示完整业务流程。</w:t>
      </w:r>
    </w:p>
    <w:p ns2:paraId="145EE255" ns2:textId="77777777" w:rsidR="00020296" w:rsidRDefault="00ED02C9">
      <w:pPr>
        <w:pStyle w:val="21"/>
        <w:spacing w:after="120" w:line="276" w:lineRule="auto"/>
      </w:pPr>
      <w:bookmarkStart w:id="46" w:name="_Toc229848834"/>
      <w:r>
        <w:rPr>
          <w:rFonts w:ascii="宋体" w:eastAsia="宋体" w:hAnsi="宋体"/>
        </w:rPr>
        <w:t>5. 特色与创新</w:t>
      </w:r>
      <w:bookmarkEnd w:id="46"/>
    </w:p>
    <w:p ns2:paraId="171D9F43" ns2:textId="77777777" w:rsidR="00020296" w:rsidRDefault="00ED02C9">
      <w:pPr>
        <w:pStyle w:val="a0"/>
        <w:spacing w:line="276" w:lineRule="auto"/>
        <w:rPr>
          <w:rFonts w:hint="eastAsia"/>
        </w:rPr>
      </w:pPr>
      <w:r>
        <w:t>业务链条完整：系统覆盖酒店客房从预订到退房结算的完整流程，而不只是简单增删改查。</w:t>
      </w:r>
    </w:p>
    <w:p ns2:paraId="667392A6" ns2:textId="77777777" w:rsidR="00020296" w:rsidRDefault="00ED02C9">
      <w:pPr>
        <w:pStyle w:val="a0"/>
        <w:spacing w:line="276" w:lineRule="auto"/>
        <w:rPr>
          <w:rFonts w:hint="eastAsia"/>
        </w:rPr>
      </w:pPr>
      <w:r>
        <w:t>数据库约束严谨：主键、外键、唯一约束、CHECK 约束、触发器和视图配合使用，符合数据库课程实践要求。</w:t>
      </w:r>
    </w:p>
    <w:p ns2:paraId="7ACDC4D1" ns2:textId="77777777" w:rsidR="00020296" w:rsidRDefault="00ED02C9">
      <w:pPr>
        <w:pStyle w:val="a0"/>
        <w:spacing w:line="276" w:lineRule="auto"/>
        <w:rPr>
          <w:rFonts w:hint="eastAsia"/>
        </w:rPr>
      </w:pPr>
      <w:r>
        <w:t>房态自动联动：预订、入住、退房后自动更新房态，减少人工维护错误。</w:t>
      </w:r>
    </w:p>
    <w:p ns2:paraId="43046FF3" ns2:textId="77777777" w:rsidR="00020296" w:rsidRDefault="00ED02C9">
      <w:pPr>
        <w:pStyle w:val="a0"/>
        <w:spacing w:line="276" w:lineRule="auto"/>
        <w:rPr>
          <w:rFonts w:hint="eastAsia"/>
        </w:rPr>
      </w:pPr>
      <w:r>
        <w:t>冲突检测可靠：同一房间同一时间段不能重复预订或入住，维修房不能安排入住。</w:t>
      </w:r>
    </w:p>
    <w:p ns2:paraId="1C479805" ns2:textId="77777777" w:rsidR="00020296" w:rsidRDefault="00ED02C9">
      <w:pPr>
        <w:pStyle w:val="a0"/>
        <w:spacing w:line="276" w:lineRule="auto"/>
        <w:rPr>
          <w:rFonts w:hint="eastAsia"/>
        </w:rPr>
      </w:pPr>
      <w:r>
        <w:t>客户信息强校验：身份证号、出生日期、校验码、电话和姓名均进行前后端双重检查。</w:t>
      </w:r>
    </w:p>
    <w:p ns2:paraId="019FAA06" ns2:textId="77777777" w:rsidR="00020296" w:rsidRDefault="00ED02C9">
      <w:pPr>
        <w:pStyle w:val="a0"/>
        <w:spacing w:line="276" w:lineRule="auto"/>
        <w:rPr>
          <w:rFonts w:hint="eastAsia"/>
        </w:rPr>
      </w:pPr>
      <w:r>
        <w:t>界面美观统一：登录页和后台页面采用统一色调、清晰卡片、表格和状态标识，适合课堂展示。</w:t>
      </w:r>
    </w:p>
    <w:p ns2:paraId="654A501D" ns2:textId="77777777" w:rsidR="00020296" w:rsidRDefault="00ED02C9">
      <w:pPr>
        <w:pStyle w:val="a0"/>
        <w:spacing w:line="276" w:lineRule="auto"/>
        <w:rPr>
          <w:rFonts w:hint="eastAsia"/>
        </w:rPr>
      </w:pPr>
      <w:r>
        <w:t>可直接运行：后端可在 VSCode 中启动，前端可在 Edge 中访问，数据库可在 Navicat 中查看。</w:t>
      </w:r>
    </w:p>
    <w:p ns2:paraId="6EF0619E" ns2:textId="77777777" w:rsidR="00020296" w:rsidRDefault="00ED02C9">
      <w:pPr>
        <w:pStyle w:val="21"/>
        <w:spacing w:after="120" w:line="276" w:lineRule="auto"/>
      </w:pPr>
      <w:bookmarkStart w:id="47" w:name="_Toc229848835"/>
      <w:r>
        <w:rPr>
          <w:rFonts w:ascii="宋体" w:eastAsia="宋体" w:hAnsi="宋体"/>
        </w:rPr>
        <w:t>6. 系统测试</w:t>
      </w:r>
      <w:bookmarkEnd w:id="47"/>
    </w:p>
    <w:p ns2:paraId="16DDE416" ns2:textId="77777777" w:rsidR="00020296" w:rsidRDefault="00ED02C9">
      <w:pPr>
        <w:spacing w:line="276" w:lineRule="auto"/>
        <w:rPr>
          <w:rFonts w:hint="eastAsia"/>
        </w:rPr>
      </w:pPr>
      <w:r>
        <w:t>测试以功能流程、数据完整性、异常处理和权限控制为重点。测试过程中使用演示账号登录系统，在浏览器端操作，同时观察 MySQL 数据表变化，确认前端、后端和数据库联动正确。</w:t>
      </w:r>
    </w:p>
    <w:p ns2:paraId="5983D2DE" ns2:textId="77777777" w:rsidR="00020296" w:rsidRDefault="00ED02C9">
      <w:pPr>
        <w:spacing w:before="120" w:line="276" w:lineRule="auto"/>
        <w:jc w:val="center"/>
        <w:rPr>
          <w:rFonts w:hint="eastAsia"/>
        </w:rPr>
      </w:pPr>
      <w:r>
        <w:rPr>
          <w:b/>
          <w:sz w:val="19"/>
        </w:rPr>
        <w:t>表 3-11 系统测试用例表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1872"/>
        <w:gridCol w:w="3240"/>
        <w:gridCol w:w="2880"/>
      </w:tblGrid>
      <w:tr w:rsidR="00020296" ns2:paraId="7C10C3D8" ns2:textId="77777777">
        <w:trPr>
          <w:jc w:val="center"/>
        </w:trPr>
        <w:tc>
          <w:tcPr>
            <w:tcW w:w="1007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13D754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编号</w:t>
            </w:r>
          </w:p>
        </w:tc>
        <w:tc>
          <w:tcPr>
            <w:tcW w:w="1872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DC9DEF8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测试内容</w:t>
            </w:r>
          </w:p>
        </w:tc>
        <w:tc>
          <w:tcPr>
            <w:tcW w:w="3240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47B9B5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测试步骤</w:t>
            </w:r>
          </w:p>
        </w:tc>
        <w:tc>
          <w:tcPr>
            <w:tcW w:w="2880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50280B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预期结果</w:t>
            </w:r>
          </w:p>
        </w:tc>
      </w:tr>
      <w:tr w:rsidR="00020296" ns2:paraId="63A8E5B0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A362DE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T01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B8AE6AD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登录成功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AC0882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输入 admin/admin123 登录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7347CE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进入系统总览页，显示管理员信息。</w:t>
            </w:r>
          </w:p>
        </w:tc>
      </w:tr>
      <w:tr w:rsidR="00020296" ns2:paraId="5313FE79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180721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T02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7A6D94B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登录失败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6EAD76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输入错误密码登录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A567D5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提示用户名或密码错误，不能进入系统。</w:t>
            </w:r>
          </w:p>
        </w:tc>
      </w:tr>
      <w:tr w:rsidR="00020296" ns2:paraId="4EF66C52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1164FC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T03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000889A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新增客户格式校验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F852B9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身份证输入 12345，电话输入 13800138000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2E67A8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前端或后端提示身份证格式错误，不写入数据库。</w:t>
            </w:r>
          </w:p>
        </w:tc>
      </w:tr>
      <w:tr w:rsidR="00020296" ns2:paraId="3FC6352B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EA66E3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T04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1DFFBF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身份证校验码校验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8D127F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输入18位但校验码错误的身份证号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AF6F94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提示身份证校验码不正确。</w:t>
            </w:r>
          </w:p>
        </w:tc>
      </w:tr>
      <w:tr w:rsidR="00020296" ns2:paraId="74A0A1E6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1F28FA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T05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17EF6FA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新增客房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ED5BCD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管理员新增房号、房型、价格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8B9A2A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rooms 表新增记录，页面显示新客房。</w:t>
            </w:r>
          </w:p>
        </w:tc>
      </w:tr>
      <w:tr w:rsidR="00020296" ns2:paraId="45BCA2F0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16FE33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T06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C6CE67C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创建预订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8D308A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选择空闲房间和合法日期创建预订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2FFADD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reservations 表新增记录，房态变为 reserved。</w:t>
            </w:r>
          </w:p>
        </w:tc>
      </w:tr>
      <w:tr w:rsidR="00020296" ns2:paraId="046605F5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0C3B3D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T07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ED82DF5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重复预订冲突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667CF7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对同一房间同一日期再次预订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78F02AA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触发器拒绝写入并提示房间已有预订。</w:t>
            </w:r>
          </w:p>
        </w:tc>
      </w:tr>
      <w:tr w:rsidR="00020296" ns2:paraId="20123F32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8FF4572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T08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417FE2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预订转入住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77E12E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点击预订记录办理入住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AA827F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stays 表新增记录，预订状态 checked_in，房态 occupied。</w:t>
            </w:r>
          </w:p>
        </w:tc>
      </w:tr>
      <w:tr w:rsidR="00020296" ns2:paraId="395676BF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70F1C6E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T09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9C29BCE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登记额外消费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9DFDA6B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对在住客户登记餐饮消费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BCB17A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extra_charges 表新增消费明细。</w:t>
            </w:r>
          </w:p>
        </w:tc>
      </w:tr>
      <w:tr w:rsidR="00020296" ns2:paraId="54D40B69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5164F95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T10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3F7EAF0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退房结算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8FCAA9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选择支付方式并退房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0284B0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settlements 表生成账单，在住记录 checked_out，房态释放。</w:t>
            </w:r>
          </w:p>
        </w:tc>
      </w:tr>
      <w:tr w:rsidR="00020296" ns2:paraId="7FDCBADF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5C6A55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T11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10C0FD07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报表统计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6B7BEE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财务账号打开报表页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22350B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显示近14日收入、客户来源和月度收入。</w:t>
            </w:r>
          </w:p>
        </w:tc>
      </w:tr>
      <w:tr w:rsidR="00020296" ns2:paraId="1190931B" ns2:textId="77777777">
        <w:trPr>
          <w:jc w:val="center"/>
        </w:trPr>
        <w:tc>
          <w:tcPr>
            <w:tcW w:w="10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1F9EBE8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T12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BDBF68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权限控制</w:t>
            </w:r>
          </w:p>
        </w:tc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08D6B51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客房部账号尝试打开审计日志接口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C5AC6FD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系统返回权限不足。</w:t>
            </w:r>
          </w:p>
        </w:tc>
      </w:tr>
    </w:tbl>
    <w:p ns2:paraId="72683950" ns2:textId="77777777" w:rsidR="00020296" w:rsidRDefault="00020296">
      <w:pPr>
        <w:spacing w:line="276" w:lineRule="auto"/>
        <w:rPr>
          <w:rFonts w:hint="eastAsia"/>
        </w:rPr>
      </w:pPr>
    </w:p>
    <w:p ns2:paraId="236BAF58" ns2:textId="77777777" w:rsidR="00020296" w:rsidRDefault="00ED02C9">
      <w:pPr>
        <w:spacing w:line="276" w:lineRule="auto"/>
        <w:rPr>
          <w:rFonts w:hint="eastAsia"/>
        </w:rPr>
      </w:pPr>
      <w:r>
        <w:t>经测试，系统主要业务流程能够正常运行，异常数据能够被拦截，数据库中的外键、唯一约束和触发器能够有效保证业务数据一致性。</w:t>
      </w:r>
    </w:p>
    <w:p ns2:paraId="7532916A" ns2:textId="77777777" w:rsidR="00020296" w:rsidRDefault="00ED02C9">
      <w:pPr>
        <w:pStyle w:val="1"/>
        <w:spacing w:after="120" w:line="276" w:lineRule="auto"/>
      </w:pPr>
      <w:bookmarkStart w:id="48" w:name="_Toc229848836"/>
      <w:r>
        <w:rPr>
          <w:rFonts w:ascii="宋体" w:eastAsia="宋体" w:hAnsi="宋体"/>
        </w:rPr>
        <w:t>四、总结与展望</w:t>
      </w:r>
      <w:bookmarkEnd w:id="48"/>
    </w:p>
    <w:p ns2:paraId="30019688" ns2:textId="77777777" w:rsidR="00020296" w:rsidRDefault="00ED02C9">
      <w:pPr>
        <w:spacing w:line="276" w:lineRule="auto"/>
        <w:rPr>
          <w:rFonts w:hint="eastAsia"/>
        </w:rPr>
      </w:pPr>
      <w:r>
        <w:t>本项目围绕酒店客房管理这一典型数据库应用场景，完成了从需求分析、概念结构设计、逻辑结构设计、物理结构设计到应用程序实现和测试的完整过程。数据库设计中将客户、客房、预订、入住、消费、结算、用户和审计日志拆分为相互关联的实体，通过主外键和第三范式降低冗余，通过触发器解决房间日期冲突，通过视图支持客户历史和收入统计。</w:t>
      </w:r>
    </w:p>
    <w:p ns2:paraId="47F89F2C" ns2:textId="77777777" w:rsidR="00020296" w:rsidRDefault="00ED02C9">
      <w:pPr>
        <w:spacing w:line="276" w:lineRule="auto"/>
        <w:rPr>
          <w:rFonts w:hint="eastAsia"/>
        </w:rPr>
      </w:pPr>
      <w:r>
        <w:t>应用程序方面，系统实现了可运行的 B/S 架构。前端页面能够在 Edge 浏览器中打开，后端能够在 VSCode 中启动，数据库能够在 Navicat 中管理。系统不仅完成了客房、客户、预订、入住、结算和报表等基本功能，还加入了角色权限、审计日志、密码哈希、身份证格式校验和房态自动联动等设计，提高了系统的实用性和严谨性。</w:t>
      </w:r>
    </w:p>
    <w:p ns2:paraId="27FF2491" ns2:textId="77777777" w:rsidR="00020296" w:rsidRDefault="00ED02C9">
      <w:pPr>
        <w:spacing w:line="276" w:lineRule="auto"/>
        <w:rPr>
          <w:rFonts w:hint="eastAsia"/>
        </w:rPr>
      </w:pPr>
      <w:r>
        <w:t>项目仍有进一步完善空间。后续可以增加会员积分、房价日历、批量导入客房、结算单导出 PDF、操作日志筛选、更多图表统计、移动端适配和更完善的用户管理功能；也可以将后端升级为 Flask 或 FastAPI 框架，加入更规范的接口文档和自动化测试。</w:t>
      </w:r>
    </w:p>
    <w:p ns2:paraId="022A9064" ns2:textId="77777777" w:rsidR="00020296" w:rsidRDefault="00ED02C9">
      <w:pPr>
        <w:pStyle w:val="1"/>
        <w:spacing w:after="120" w:line="276" w:lineRule="auto"/>
      </w:pPr>
      <w:bookmarkStart w:id="49" w:name="_Toc229848837"/>
      <w:r>
        <w:rPr>
          <w:rFonts w:ascii="宋体" w:eastAsia="宋体" w:hAnsi="宋体"/>
        </w:rPr>
        <w:t>五、团队与分工</w:t>
      </w:r>
      <w:bookmarkEnd w:id="49"/>
    </w:p>
    <w:p ns2:paraId="35F20B45" ns2:textId="77777777" w:rsidR="00020296" w:rsidRDefault="00ED02C9">
      <w:pPr>
        <w:spacing w:line="276" w:lineRule="auto"/>
        <w:rPr>
          <w:rFonts w:hint="eastAsia"/>
        </w:rPr>
      </w:pPr>
      <w:r>
        <w:t>本项目以课程实践方式完成，主要成员和分工如下。</w:t>
      </w:r>
    </w:p>
    <w:p ns2:paraId="21A71FBA" ns2:textId="77777777" w:rsidR="00020296" w:rsidRDefault="00ED02C9">
      <w:pPr>
        <w:spacing w:before="120" w:line="276" w:lineRule="auto"/>
        <w:jc w:val="center"/>
        <w:rPr>
          <w:rFonts w:hint="eastAsia"/>
        </w:rPr>
      </w:pPr>
      <w:r>
        <w:rPr>
          <w:b/>
          <w:sz w:val="19"/>
        </w:rPr>
        <w:t>表 5-1 团队成员分工表</w:t>
      </w:r>
    </w:p>
    <w:tbl>
      <w:tblPr>
        <w:tblStyle w:val="af4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304"/>
        <w:gridCol w:w="5184"/>
      </w:tblGrid>
      <w:tr w:rsidR="00020296" ns2:paraId="6BE739B9" ns2:textId="77777777">
        <w:trPr>
          <w:jc w:val="center"/>
        </w:trPr>
        <w:tc>
          <w:tcPr>
            <w:tcW w:w="1512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378DBE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成员</w:t>
            </w:r>
          </w:p>
        </w:tc>
        <w:tc>
          <w:tcPr>
            <w:tcW w:w="2304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E9891F1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主要分工</w:t>
            </w:r>
          </w:p>
        </w:tc>
        <w:tc>
          <w:tcPr>
            <w:tcW w:w="5184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E23BBC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完成内容</w:t>
            </w:r>
          </w:p>
        </w:tc>
      </w:tr>
      <w:tr w:rsidR="00020296" ns2:paraId="55E1B201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09E6139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王紫祺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7049AA6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需求分析与总体设计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6ADD56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分析题目6酒店客房管理系统业务流程，确定功能模块和数据对象。</w:t>
            </w:r>
          </w:p>
        </w:tc>
      </w:tr>
      <w:tr w:rsidR="00020296" ns2:paraId="5E112F72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E76B06C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王紫祺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3A5AF3D4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数据库设计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E48E8A0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完成数据流图、数据字典、E-R 图、关系模式、二维表、三范式、约束、触发器和视图设计。</w:t>
            </w:r>
          </w:p>
        </w:tc>
      </w:tr>
      <w:tr w:rsidR="00020296" ns2:paraId="2C47404B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45602C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王紫祺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2B56862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后端开发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04723426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实现 Python REST API、MySQL 连接、登录认证、权限控制、事务和异常处理。</w:t>
            </w:r>
          </w:p>
        </w:tc>
      </w:tr>
      <w:tr w:rsidR="00020296" ns2:paraId="18830799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447A475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王紫祺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220FB7DA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前端开发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500CDCE4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实现登录界面、后台页面、表单、弹窗、报表和客户信息格式校验。</w:t>
            </w:r>
          </w:p>
        </w:tc>
      </w:tr>
      <w:tr w:rsidR="00020296" ns2:paraId="3133E62A" ns2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5C73A37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王紫祺</w:t>
            </w:r>
          </w:p>
        </w:tc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771154AD" ns2:textId="77777777" w:rsidR="00020296" w:rsidRDefault="00ED02C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测试与文档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ns2:paraId="6EEA650F" ns2:textId="77777777" w:rsidR="00020296" w:rsidRDefault="00ED02C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完成系统测试、运行说明、项目文档整理和演示准备。</w:t>
            </w:r>
          </w:p>
        </w:tc>
      </w:tr>
    </w:tbl>
    <w:p ns2:paraId="2F119A86" ns2:textId="77777777" w:rsidR="00020296" w:rsidRDefault="00020296">
      <w:pPr>
        <w:spacing w:line="276" w:lineRule="auto"/>
        <w:rPr>
          <w:rFonts w:hint="eastAsia"/>
        </w:rPr>
      </w:pPr>
    </w:p>
    <w:p ns2:paraId="5161C22C" ns2:textId="77777777" w:rsidR="00020296" w:rsidRDefault="00ED02C9">
      <w:pPr>
        <w:pStyle w:val="1"/>
        <w:spacing w:after="120" w:line="276" w:lineRule="auto"/>
      </w:pPr>
      <w:bookmarkStart w:id="50" w:name="_Toc229848838"/>
      <w:r>
        <w:rPr>
          <w:rFonts w:ascii="宋体" w:eastAsia="宋体" w:hAnsi="宋体"/>
        </w:rPr>
        <w:t>六、附录（源代码）</w:t>
      </w:r>
      <w:bookmarkEnd w:id="50"/>
    </w:p>
    <w:p ns2:paraId="2E62F45E" ns2:textId="77777777" w:rsidR="00020296" w:rsidRDefault="00ED02C9">
      <w:pPr>
        <w:pStyle w:val="21"/>
        <w:spacing w:after="120" w:line="276" w:lineRule="auto"/>
      </w:pPr>
      <w:bookmarkStart w:id="51" w:name="_Toc229848839"/>
      <w:r>
        <w:rPr>
          <w:rFonts w:ascii="宋体" w:eastAsia="宋体" w:hAnsi="宋体"/>
        </w:rPr>
        <w:t>附录 A 数据库建表脚本说明</w:t>
      </w:r>
      <w:bookmarkEnd w:id="51"/>
    </w:p>
    <w:p ns2:paraId="25458095" ns2:textId="77777777" w:rsidR="00020296" w:rsidRDefault="00ED02C9">
      <w:pPr>
        <w:spacing w:line="276" w:lineRule="auto"/>
        <w:rPr>
          <w:rFonts w:hint="eastAsia"/>
        </w:rPr>
      </w:pPr>
      <w:r>
        <w:t>完整 MySQL 建库建表脚本位于 backend/navicat_mysql_import.sql，包含数据库创建、表结构、索引、触发器、视图和演示数据。以下为核心表结构节选。</w:t>
      </w:r>
    </w:p>
    <w:p ns2:paraId="7662A413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CREATE TABLE customers (</w:t>
      </w:r>
    </w:p>
    <w:p ns2:paraId="413D65D6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id INT PRIMARY KEY AUTO_INCREMENT,</w:t>
      </w:r>
    </w:p>
    <w:p ns2:paraId="6B78A32C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id_card VARCHAR(30) NOT NULL UNIQUE,</w:t>
      </w:r>
    </w:p>
    <w:p ns2:paraId="0E18C66C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name VARCHAR(80) NOT NULL,</w:t>
      </w:r>
    </w:p>
    <w:p ns2:paraId="6780E563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phone VARCHAR(30) NOT NULL,</w:t>
      </w:r>
    </w:p>
    <w:p ns2:paraId="56ED0418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source ENUM('walk_in','member','ota','company','travel_agency','other') NOT NULL DEFAULT 'walk_in',</w:t>
      </w:r>
    </w:p>
    <w:p ns2:paraId="5DC2F398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notes VARCHAR(255) DEFAULT '',</w:t>
      </w:r>
    </w:p>
    <w:p ns2:paraId="1B07F71F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created_at DATETIME NOT NULL DEFAULT CURRENT_TIMESTAMP,</w:t>
      </w:r>
    </w:p>
    <w:p ns2:paraId="1BA01F21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updated_at DATETIME NOT NULL DEFAULT CURRENT_TIMESTAMP ON UPDATE CURRENT_TIMESTAMP</w:t>
      </w:r>
    </w:p>
    <w:p ns2:paraId="68D6F7AC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) ENGINE=InnoDB DEFAULT CHARSET=utf8mb4;</w:t>
      </w:r>
    </w:p>
    <w:p ns2:paraId="19E874A7" ns2:textId="77777777" w:rsidR="00020296" w:rsidRDefault="00ED02C9">
      <w:pPr>
        <w:spacing w:line="276" w:lineRule="auto"/>
        <w:rPr>
          <w:rFonts w:hint="eastAsia"/>
        </w:rPr>
      </w:pPr>
      <w:r>
        <w:t>以下为预订冲突检测触发器核心逻辑节选。</w:t>
      </w:r>
    </w:p>
    <w:p ns2:paraId="05CFE51E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CREATE TRIGGER trg_reservation_room_conflict_insert</w:t>
      </w:r>
    </w:p>
    <w:p ns2:paraId="13955717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BEFORE INSERT ON reservations</w:t>
      </w:r>
    </w:p>
    <w:p ns2:paraId="633AC0C1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FOR EACH ROW</w:t>
      </w:r>
    </w:p>
    <w:p ns2:paraId="60019D2E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BEGIN</w:t>
      </w:r>
    </w:p>
    <w:p ns2:paraId="38F7CB39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IF NEW.status IN ('pending', 'confirmed') THEN</w:t>
      </w:r>
    </w:p>
    <w:p ns2:paraId="153C178F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    IF EXISTS (SELECT 1 FROM rooms WHERE id = NEW.room_id AND status = 'maintenance') THEN</w:t>
      </w:r>
    </w:p>
    <w:p ns2:paraId="3D609839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        SIGNAL SQLSTATE '45000' SET MESSAGE_TEXT = 'ROOM_IN_MAINTENANCE';</w:t>
      </w:r>
    </w:p>
    <w:p ns2:paraId="3DBCA34A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    END IF;</w:t>
      </w:r>
    </w:p>
    <w:p ns2:paraId="08D12CE5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    IF EXISTS (</w:t>
      </w:r>
    </w:p>
    <w:p ns2:paraId="5BB40CF4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        SELECT 1 FROM reservations</w:t>
      </w:r>
    </w:p>
    <w:p ns2:paraId="2561DC96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        WHERE room_id = NEW.room_id</w:t>
      </w:r>
    </w:p>
    <w:p ns2:paraId="36582835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          AND status IN ('pending', 'confirmed')</w:t>
      </w:r>
    </w:p>
    <w:p ns2:paraId="6F0B3831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          AND NOT (checkout_date &lt;= NEW.checkin_date OR checkin_date &gt;= NEW.checkout_date)</w:t>
      </w:r>
    </w:p>
    <w:p ns2:paraId="1C779FD2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    ) THEN</w:t>
      </w:r>
    </w:p>
    <w:p ns2:paraId="343B040C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        SIGNAL SQLSTATE '45000' SET MESSAGE_TEXT = 'ROOM_RESERVATION_CONFLICT';</w:t>
      </w:r>
    </w:p>
    <w:p ns2:paraId="57170225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    END IF;</w:t>
      </w:r>
    </w:p>
    <w:p ns2:paraId="28BA31B7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END IF;</w:t>
      </w:r>
    </w:p>
    <w:p ns2:paraId="0A11FF04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END;</w:t>
      </w:r>
    </w:p>
    <w:p ns2:paraId="6F710581" ns2:textId="77777777" w:rsidR="00020296" w:rsidRDefault="00ED02C9">
      <w:pPr>
        <w:pStyle w:val="21"/>
        <w:spacing w:after="120" w:line="276" w:lineRule="auto"/>
      </w:pPr>
      <w:bookmarkStart w:id="52" w:name="_Toc229848840"/>
      <w:r>
        <w:rPr>
          <w:rFonts w:ascii="宋体" w:eastAsia="宋体" w:hAnsi="宋体"/>
        </w:rPr>
        <w:t>附录 B 后端核心代码说明</w:t>
      </w:r>
      <w:bookmarkEnd w:id="52"/>
    </w:p>
    <w:p ns2:paraId="5DED29E3" ns2:textId="77777777" w:rsidR="00020296" w:rsidRDefault="00ED02C9">
      <w:pPr>
        <w:spacing w:line="276" w:lineRule="auto"/>
        <w:rPr>
          <w:rFonts w:hint="eastAsia"/>
        </w:rPr>
      </w:pPr>
      <w:r>
        <w:t>后端完整源码位于 backend/app.py。该文件包含数据库连接、接口路由、登录认证、权限控制、客户校验、预订、入住、消费、结算、报表和审计日志等功能。以下为身份证校验核心代码节选。</w:t>
      </w:r>
    </w:p>
    <w:p ns2:paraId="6E6CC566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def validate_id_card(value: str) -&gt; str:</w:t>
      </w:r>
    </w:p>
    <w:p ns2:paraId="5DDDD563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id_card = str(value or '').strip().upper()</w:t>
      </w:r>
    </w:p>
    <w:p ns2:paraId="22501035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if not ID_CARD_RE.match(id_card):</w:t>
      </w:r>
    </w:p>
    <w:p ns2:paraId="748A818A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    raise ApiError(400, '身份证号必须是18位大陆居民身份证格式。')</w:t>
      </w:r>
    </w:p>
    <w:p ns2:paraId="0098857F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birth_date = datetime.strptime(id_card[6:14], '%Y%m%d').date()</w:t>
      </w:r>
    </w:p>
    <w:p ns2:paraId="7645FE13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if birth_date &gt; date.today():</w:t>
      </w:r>
    </w:p>
    <w:p ns2:paraId="76310DCB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    raise ApiError(400, '身份证号中的出生日期不能晚于今天。')</w:t>
      </w:r>
    </w:p>
    <w:p ns2:paraId="52EB29E5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check_sum = sum(int(id_card[i]) * ID_CARD_WEIGHTS[i] for i in range(17))</w:t>
      </w:r>
    </w:p>
    <w:p ns2:paraId="22B3077E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if id_card[-1] != ID_CARD_CHECK_CODES[check_sum % 11]:</w:t>
      </w:r>
    </w:p>
    <w:p ns2:paraId="49332352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    raise ApiError(400, '身份证号校验码不正确。')</w:t>
      </w:r>
    </w:p>
    <w:p ns2:paraId="49DEE39F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return id_card</w:t>
      </w:r>
    </w:p>
    <w:p ns2:paraId="06CF14A5" ns2:textId="77777777" w:rsidR="00020296" w:rsidRDefault="00ED02C9">
      <w:pPr>
        <w:spacing w:line="276" w:lineRule="auto"/>
        <w:rPr>
          <w:rFonts w:hint="eastAsia"/>
        </w:rPr>
      </w:pPr>
      <w:r>
        <w:t>后端创建或更新客户时会调用 validate_customer_data，因此客户管理、预订和入住流程都会统一执行格式检查。</w:t>
      </w:r>
    </w:p>
    <w:p ns2:paraId="5157B52A" ns2:textId="77777777" w:rsidR="00020296" w:rsidRDefault="00ED02C9">
      <w:pPr>
        <w:pStyle w:val="21"/>
        <w:spacing w:after="120" w:line="276" w:lineRule="auto"/>
      </w:pPr>
      <w:bookmarkStart w:id="53" w:name="_Toc229848841"/>
      <w:r>
        <w:rPr>
          <w:rFonts w:ascii="宋体" w:eastAsia="宋体" w:hAnsi="宋体"/>
        </w:rPr>
        <w:t>附录 C 前端核心代码说明</w:t>
      </w:r>
      <w:bookmarkEnd w:id="53"/>
    </w:p>
    <w:p ns2:paraId="2CCDE114" ns2:textId="77777777" w:rsidR="00020296" w:rsidRDefault="00ED02C9">
      <w:pPr>
        <w:spacing w:line="276" w:lineRule="auto"/>
        <w:rPr>
          <w:rFonts w:hint="eastAsia"/>
        </w:rPr>
      </w:pPr>
      <w:r>
        <w:t>前端完整源码位于 frontend/assets/app.js，页面入口为 frontend/index.html，样式文件为 frontend/assets/styles.css。以下为客户信息前端校验核心代码节选。</w:t>
      </w:r>
    </w:p>
    <w:p ns2:paraId="7140876B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function validateCustomerData(data) {</w:t>
      </w:r>
    </w:p>
    <w:p ns2:paraId="5397F4D4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const phone = normalizePhone(data.phone);</w:t>
      </w:r>
    </w:p>
    <w:p ns2:paraId="079844A8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if (!/^(1[3-9]\d{9}|0\d{2,3}-?\d{7,8})$/.test(phone)) {</w:t>
      </w:r>
    </w:p>
    <w:p ns2:paraId="778E9A20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throw new Error('联系电话格式不正确，请填写11位手机号或带区号的固定电话');</w:t>
      </w:r>
    </w:p>
    <w:p ns2:paraId="34BBA733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}</w:t>
      </w:r>
    </w:p>
    <w:p ns2:paraId="1E0A26D2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const idCard = normalizeIdCard(data.id_card);</w:t>
      </w:r>
    </w:p>
    <w:p ns2:paraId="06801139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if (!isValidChinaIdCard(idCard)) {</w:t>
      </w:r>
    </w:p>
    <w:p ns2:paraId="7A215D65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  throw new Error('身份证号格式不正确，请填写真实18位身份证号');</w:t>
      </w:r>
    </w:p>
    <w:p ns2:paraId="6D08D38A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 xml:space="preserve">  }</w:t>
      </w:r>
    </w:p>
    <w:p ns2:paraId="06A84C0C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}</w:t>
      </w:r>
    </w:p>
    <w:p ns2:paraId="017A2608" ns2:textId="77777777" w:rsidR="00020296" w:rsidRDefault="00ED02C9">
      <w:pPr>
        <w:pStyle w:val="21"/>
        <w:spacing w:after="120" w:line="276" w:lineRule="auto"/>
      </w:pPr>
      <w:bookmarkStart w:id="54" w:name="_Toc229848842"/>
      <w:r>
        <w:rPr>
          <w:rFonts w:ascii="宋体" w:eastAsia="宋体" w:hAnsi="宋体"/>
        </w:rPr>
        <w:t>附录 D 项目运行命令</w:t>
      </w:r>
      <w:bookmarkEnd w:id="54"/>
    </w:p>
    <w:p ns2:paraId="4611A0D3" ns2:textId="77777777" w:rsidR="00020296" w:rsidRDefault="00ED02C9">
      <w:pPr>
        <w:spacing w:line="276" w:lineRule="auto"/>
        <w:rPr>
          <w:rFonts w:hint="eastAsia"/>
        </w:rPr>
      </w:pPr>
      <w:r>
        <w:t>首次运行时，在 VSCode 终端中执行以下命令安装依赖并启动后端。</w:t>
      </w:r>
    </w:p>
    <w:p ns2:paraId="2D53A708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pip install -r requirements.txt</w:t>
      </w:r>
    </w:p>
    <w:p ns2:paraId="7D3B9DD1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python backend\app.py</w:t>
      </w:r>
    </w:p>
    <w:p ns2:paraId="732258CD" ns2:textId="77777777" w:rsidR="00020296" w:rsidRDefault="00ED02C9">
      <w:pPr>
        <w:spacing w:line="276" w:lineRule="auto"/>
        <w:rPr>
          <w:rFonts w:hint="eastAsia"/>
        </w:rPr>
      </w:pPr>
      <w:r>
        <w:t>后端启动后，在 Edge 浏览器中访问以下地址。</w:t>
      </w:r>
    </w:p>
    <w:p ns2:paraId="07B5B6AC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http://127.0.0.1:8000</w:t>
      </w:r>
    </w:p>
    <w:p ns2:paraId="612DA43F" ns2:textId="77777777" w:rsidR="00020296" w:rsidRDefault="00ED02C9">
      <w:pPr>
        <w:spacing w:line="276" w:lineRule="auto"/>
        <w:rPr>
          <w:rFonts w:hint="eastAsia"/>
        </w:rPr>
      </w:pPr>
      <w:r>
        <w:t>如果需要重新建立数据库，可以在 Navicat 中打开并执行以下脚本。</w:t>
      </w:r>
    </w:p>
    <w:p ns2:paraId="2F02F4D5" ns2:textId="77777777" w:rsidR="00020296" w:rsidRDefault="00ED02C9">
      <w:pPr>
        <w:pStyle w:val="CodeBlock"/>
        <w:spacing w:after="20" w:line="276" w:lineRule="auto"/>
        <w:ind w:left="259"/>
      </w:pPr>
      <w:r>
        <w:rPr>
          <w:rFonts w:ascii="宋体" w:eastAsia="宋体" w:hAnsi="宋体"/>
        </w:rPr>
        <w:t>backend\navicat_mysql_import.sql</w:t>
      </w:r>
    </w:p>
    <w:sectPr w:rsidR="00020296">
      <w:headerReference w:type="default" ns7:id="rId10"/>
      <w:footerReference w:type="default" ns7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8C5C4" w14:textId="77777777" w:rsidR="0049357A" w:rsidRDefault="0049357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4708F1E" w14:textId="77777777" w:rsidR="0049357A" w:rsidRDefault="0049357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319AB" w14:textId="77777777" w:rsidR="00020296" w:rsidRDefault="00ED02C9">
    <w:pPr>
      <w:pStyle w:val="ab"/>
      <w:jc w:val="center"/>
      <w:rPr>
        <w:rFonts w:hint="eastAsia"/>
      </w:rPr>
    </w:pPr>
    <w:r>
      <w:rPr>
        <w:color w:val="666666"/>
        <w:sz w:val="18"/>
      </w:rPr>
      <w:t>酒店客房管理系统项目文档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E7FC3" w14:textId="77777777" w:rsidR="0049357A" w:rsidRDefault="0049357A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4910874E" w14:textId="77777777" w:rsidR="0049357A" w:rsidRDefault="0049357A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DA40F" w14:textId="77777777" w:rsidR="00020296" w:rsidRDefault="00ED02C9">
    <w:pPr>
      <w:pStyle w:val="ad"/>
      <w:jc w:val="center"/>
      <w:rPr>
        <w:rFonts w:hint="eastAsia"/>
      </w:rPr>
    </w:pPr>
    <w:r>
      <w:rPr>
        <w:color w:val="606060"/>
        <w:sz w:val="18"/>
      </w:rPr>
      <w:t>酒店客房管理系统项目文档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36469477">
    <w:abstractNumId w:val="1"/>
  </w:num>
  <w:num w:numId="2" w16cid:durableId="455678561">
    <w:abstractNumId w:val="4"/>
  </w:num>
  <w:num w:numId="3" w16cid:durableId="2133745028">
    <w:abstractNumId w:val="5"/>
  </w:num>
  <w:num w:numId="4" w16cid:durableId="1631325877">
    <w:abstractNumId w:val="2"/>
  </w:num>
  <w:num w:numId="5" w16cid:durableId="1342704315">
    <w:abstractNumId w:val="0"/>
  </w:num>
  <w:num w:numId="6" w16cid:durableId="3521547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296"/>
    <w:rsid w:val="00034616"/>
    <w:rsid w:val="0006063C"/>
    <w:rsid w:val="00103483"/>
    <w:rsid w:val="0015074B"/>
    <w:rsid w:val="0029639D"/>
    <w:rsid w:val="00325E00"/>
    <w:rsid w:val="00326F90"/>
    <w:rsid w:val="0049357A"/>
    <w:rsid w:val="006325D4"/>
    <w:rsid w:val="00A0364F"/>
    <w:rsid w:val="00AA1D8D"/>
    <w:rsid w:val="00B47730"/>
    <w:rsid w:val="00CB0664"/>
    <w:rsid w:val="00D50708"/>
    <w:rsid w:val="00DB726A"/>
    <w:rsid w:val="00DC6241"/>
    <w:rsid w:val="00DE1A43"/>
    <w:rsid w:val="00E633CD"/>
    <w:rsid w:val="00ED02C9"/>
    <w:rsid w:val="00F315FA"/>
    <w:rsid w:val="00F51263"/>
    <w:rsid w:val="00F5624A"/>
    <w:rsid w:val="00FC693F"/>
    <w:rsid w:val="00FE4E35"/>
    <w:rsid w:val="00FF51A4"/>
    <w:rsid w:val="1C2735E4"/>
    <w:rsid w:val="2CDC22E0"/>
    <w:rsid w:val="51EE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1B6EC9"/>
  <w14:defaultImageDpi w14:val="300"/>
  <w15:docId w15:val="{8802EB8B-7947-4D92-B019-1F4C91BC1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300" w:lineRule="auto"/>
    </w:pPr>
    <w:rPr>
      <w:rFonts w:ascii="宋体" w:eastAsia="宋体" w:hAnsi="宋体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D78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line="480" w:lineRule="auto"/>
    </w:pPr>
  </w:style>
  <w:style w:type="paragraph" w:styleId="26">
    <w:name w:val="List Continue 2"/>
    <w:basedOn w:val="a1"/>
    <w:uiPriority w:val="99"/>
    <w:unhideWhenUsed/>
    <w:qFormat/>
    <w:pPr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44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CodeBlock">
    <w:name w:val="Code Block"/>
    <w:rPr>
      <w:rFonts w:ascii="Consolas" w:hAnsi="Consolas"/>
      <w:sz w:val="16"/>
    </w:rPr>
  </w:style>
  <w:style w:type="paragraph" w:styleId="TOC10">
    <w:name w:val="toc 1"/>
    <w:basedOn w:val="a1"/>
    <w:next w:val="a1"/>
    <w:autoRedefine/>
    <w:uiPriority w:val="39"/>
    <w:unhideWhenUsed/>
    <w:rsid w:val="00103483"/>
  </w:style>
  <w:style w:type="paragraph" w:styleId="TOC2">
    <w:name w:val="toc 2"/>
    <w:basedOn w:val="a1"/>
    <w:next w:val="a1"/>
    <w:autoRedefine/>
    <w:uiPriority w:val="39"/>
    <w:unhideWhenUsed/>
    <w:rsid w:val="00103483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103483"/>
    <w:pPr>
      <w:ind w:leftChars="400" w:left="840"/>
    </w:pPr>
  </w:style>
  <w:style w:type="character" w:styleId="aff4">
    <w:name w:val="Hyperlink"/>
    <w:basedOn w:val="a2"/>
    <w:uiPriority w:val="99"/>
    <w:unhideWhenUsed/>
    <w:rsid w:val="0010348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29</Pages>
  <Words>11247</Words>
  <Characters>19010</Characters>
  <Application>Microsoft Office Word</Application>
  <DocSecurity>0</DocSecurity>
  <Lines>1584</Lines>
  <Paragraphs>1891</Paragraphs>
  <ScaleCrop>false</ScaleCrop>
  <Company/>
  <LinksUpToDate>false</LinksUpToDate>
  <CharactersWithSpaces>28366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紫祺 王</cp:lastModifiedBy>
  <cp:revision>6</cp:revision>
  <dcterms:created xsi:type="dcterms:W3CDTF">2013-12-23T23:15:00Z</dcterms:created>
  <dcterms:modified xsi:type="dcterms:W3CDTF">2026-05-16T10:33:00Z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eyJoZGlkIjoiZTZhMmFjNDg1ZDFhYzgwNWI2NzU2ODM0N2Y2OWVjNzgiLCJ1c2VySWQiOiI5MTY1OTMwMTYifQ==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30FCFFE639B0420AA9BA35D4B4DADA72_12</vt:lpwstr>
  </property>
</Properties>
</file>